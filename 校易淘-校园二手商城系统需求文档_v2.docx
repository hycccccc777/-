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75B2EA">
      <w:pPr>
        <w:pStyle w:val="3"/>
      </w:pPr>
      <w:bookmarkStart w:id="0" w:name="_GoBack"/>
      <w:bookmarkEnd w:id="0"/>
      <w:r>
        <w:t>校易淘 · 校园二手商城系统 — 企业级需求文档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01871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4472C4"/>
          </w:tcPr>
          <w:p w14:paraId="5389686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w="4986" w:type="dxa"/>
            <w:shd w:val="clear" w:color="auto" w:fill="4472C4"/>
          </w:tcPr>
          <w:p w14:paraId="42F3D15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 w14:paraId="79281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247F9882">
            <w:pPr>
              <w:spacing w:after="0" w:line="240" w:lineRule="auto"/>
            </w:pPr>
            <w:r>
              <w:rPr>
                <w:sz w:val="18"/>
              </w:rPr>
              <w:t>系统名称</w:t>
            </w:r>
          </w:p>
        </w:tc>
        <w:tc>
          <w:tcPr>
            <w:tcW w:w="4986" w:type="dxa"/>
          </w:tcPr>
          <w:p w14:paraId="1F4B7831">
            <w:pPr>
              <w:spacing w:after="0" w:line="240" w:lineRule="auto"/>
            </w:pPr>
            <w:r>
              <w:rPr>
                <w:sz w:val="18"/>
              </w:rPr>
              <w:t>校易淘 · CampusTrade</w:t>
            </w:r>
          </w:p>
        </w:tc>
      </w:tr>
      <w:tr w14:paraId="23D1F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2F3"/>
          </w:tcPr>
          <w:p w14:paraId="046B7309">
            <w:pPr>
              <w:spacing w:after="0" w:line="240" w:lineRule="auto"/>
            </w:pPr>
            <w:r>
              <w:rPr>
                <w:sz w:val="18"/>
              </w:rPr>
              <w:t>版本</w:t>
            </w:r>
          </w:p>
        </w:tc>
        <w:tc>
          <w:tcPr>
            <w:tcW w:w="4986" w:type="dxa"/>
            <w:shd w:val="clear" w:color="auto" w:fill="D9E2F3"/>
          </w:tcPr>
          <w:p w14:paraId="217CD153">
            <w:pPr>
              <w:spacing w:after="0" w:line="240" w:lineRule="auto"/>
            </w:pPr>
            <w:r>
              <w:rPr>
                <w:sz w:val="18"/>
              </w:rPr>
              <w:t>v1.0</w:t>
            </w:r>
          </w:p>
        </w:tc>
      </w:tr>
      <w:tr w14:paraId="635A8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2CACED15">
            <w:pPr>
              <w:spacing w:after="0" w:line="240" w:lineRule="auto"/>
            </w:pPr>
            <w:r>
              <w:rPr>
                <w:sz w:val="18"/>
              </w:rPr>
              <w:t>日期</w:t>
            </w:r>
          </w:p>
        </w:tc>
        <w:tc>
          <w:tcPr>
            <w:tcW w:w="4986" w:type="dxa"/>
          </w:tcPr>
          <w:p w14:paraId="02EF1A64">
            <w:pPr>
              <w:spacing w:after="0" w:line="240" w:lineRule="auto"/>
            </w:pPr>
            <w:r>
              <w:rPr>
                <w:sz w:val="18"/>
              </w:rPr>
              <w:t>2026-10-12</w:t>
            </w:r>
          </w:p>
        </w:tc>
      </w:tr>
      <w:tr w14:paraId="736D4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2F3"/>
          </w:tcPr>
          <w:p w14:paraId="01F03D64">
            <w:pPr>
              <w:spacing w:after="0" w:line="240" w:lineRule="auto"/>
            </w:pPr>
            <w:r>
              <w:rPr>
                <w:sz w:val="18"/>
              </w:rPr>
              <w:t>业务模式</w:t>
            </w:r>
          </w:p>
        </w:tc>
        <w:tc>
          <w:tcPr>
            <w:tcW w:w="4986" w:type="dxa"/>
            <w:shd w:val="clear" w:color="auto" w:fill="D9E2F3"/>
          </w:tcPr>
          <w:p w14:paraId="46F701B6">
            <w:pPr>
              <w:spacing w:after="0" w:line="240" w:lineRule="auto"/>
            </w:pPr>
            <w:r>
              <w:rPr>
                <w:sz w:val="18"/>
              </w:rPr>
              <w:t>B2C2C 混合（C2C 学生交易 + B2C 商家入驻）</w:t>
            </w:r>
          </w:p>
        </w:tc>
      </w:tr>
      <w:tr w14:paraId="0D88E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04C01BA6">
            <w:pPr>
              <w:spacing w:after="0" w:line="240" w:lineRule="auto"/>
            </w:pPr>
            <w:r>
              <w:rPr>
                <w:sz w:val="18"/>
              </w:rPr>
              <w:t>技术栈</w:t>
            </w:r>
          </w:p>
        </w:tc>
        <w:tc>
          <w:tcPr>
            <w:tcW w:w="4986" w:type="dxa"/>
          </w:tcPr>
          <w:p w14:paraId="5EC4DB79">
            <w:pPr>
              <w:spacing w:after="0" w:line="240" w:lineRule="auto"/>
            </w:pPr>
            <w:r>
              <w:rPr>
                <w:sz w:val="18"/>
              </w:rPr>
              <w:t>后端 Spring Boot / 前端 Vue.js + Element UI / 数据库 MySQL</w:t>
            </w:r>
          </w:p>
        </w:tc>
      </w:tr>
    </w:tbl>
    <w:p w14:paraId="16A6F4FB"/>
    <w:p w14:paraId="411E4800">
      <w:r>
        <w:t>---</w:t>
      </w:r>
    </w:p>
    <w:p w14:paraId="660D9D0C">
      <w:pPr>
        <w:pStyle w:val="4"/>
      </w:pPr>
      <w:r>
        <w:t>目录</w:t>
      </w:r>
    </w:p>
    <w:p w14:paraId="0A762742">
      <w:r>
        <w:t>1. [项目立项与需求分析](#1-项目立项与需求分析)</w:t>
      </w:r>
    </w:p>
    <w:p w14:paraId="318741A5">
      <w:r>
        <w:t>2. [角色与权限](#2-角色与权限)</w:t>
      </w:r>
    </w:p>
    <w:p w14:paraId="0EE11452">
      <w:r>
        <w:t>3. [核心业务闭环](#3-核心业务闭环)</w:t>
      </w:r>
    </w:p>
    <w:p w14:paraId="0EA82453">
      <w:r>
        <w:t>4. [分析模型](#4-分析模型)</w:t>
      </w:r>
    </w:p>
    <w:p w14:paraId="09E48768">
      <w:r>
        <w:t>5. [API 清单](#5-api-清单)</w:t>
      </w:r>
    </w:p>
    <w:p w14:paraId="4717C998">
      <w:r>
        <w:t>6. [非功能需求](#6-非功能需求)</w:t>
      </w:r>
    </w:p>
    <w:p w14:paraId="7F2E48B2">
      <w:pPr>
        <w:pStyle w:val="4"/>
      </w:pPr>
      <w:r>
        <w:t>1. 项目立项与需求分析</w:t>
      </w:r>
    </w:p>
    <w:p w14:paraId="5B60DD1D">
      <w:pPr>
        <w:pStyle w:val="5"/>
      </w:pPr>
      <w:r>
        <w:t>1.1 系统命名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325C4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4472C4"/>
          </w:tcPr>
          <w:p w14:paraId="268478B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w="4986" w:type="dxa"/>
            <w:shd w:val="clear" w:color="auto" w:fill="4472C4"/>
          </w:tcPr>
          <w:p w14:paraId="0D0641D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 w14:paraId="2368A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01090DCC">
            <w:pPr>
              <w:spacing w:after="0" w:line="240" w:lineRule="auto"/>
            </w:pPr>
            <w:r>
              <w:rPr>
                <w:sz w:val="18"/>
              </w:rPr>
              <w:t>系统名称</w:t>
            </w:r>
          </w:p>
        </w:tc>
        <w:tc>
          <w:tcPr>
            <w:tcW w:w="4986" w:type="dxa"/>
          </w:tcPr>
          <w:p w14:paraId="6E8A8A4E">
            <w:pPr>
              <w:spacing w:after="0" w:line="240" w:lineRule="auto"/>
            </w:pPr>
            <w:r>
              <w:rPr>
                <w:sz w:val="18"/>
              </w:rPr>
              <w:t>校易淘 · CampusTrade</w:t>
            </w:r>
          </w:p>
        </w:tc>
      </w:tr>
      <w:tr w14:paraId="1AA5F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2F3"/>
          </w:tcPr>
          <w:p w14:paraId="1D7B58F2">
            <w:pPr>
              <w:spacing w:after="0" w:line="240" w:lineRule="auto"/>
            </w:pPr>
            <w:r>
              <w:rPr>
                <w:sz w:val="18"/>
              </w:rPr>
              <w:t>英文标识</w:t>
            </w:r>
          </w:p>
        </w:tc>
        <w:tc>
          <w:tcPr>
            <w:tcW w:w="4986" w:type="dxa"/>
            <w:shd w:val="clear" w:color="auto" w:fill="D9E2F3"/>
          </w:tcPr>
          <w:p w14:paraId="4796E00A">
            <w:pPr>
              <w:spacing w:after="0" w:line="240" w:lineRule="auto"/>
            </w:pPr>
            <w:r>
              <w:rPr>
                <w:sz w:val="18"/>
              </w:rPr>
              <w:t>CampusTrade</w:t>
            </w:r>
          </w:p>
        </w:tc>
      </w:tr>
      <w:tr w14:paraId="7BC88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6E052EC3">
            <w:pPr>
              <w:spacing w:after="0" w:line="240" w:lineRule="auto"/>
            </w:pPr>
            <w:r>
              <w:rPr>
                <w:sz w:val="18"/>
              </w:rPr>
              <w:t>定位</w:t>
            </w:r>
          </w:p>
        </w:tc>
        <w:tc>
          <w:tcPr>
            <w:tcW w:w="4986" w:type="dxa"/>
          </w:tcPr>
          <w:p w14:paraId="2037C63D">
            <w:pPr>
              <w:spacing w:after="0" w:line="240" w:lineRule="auto"/>
            </w:pPr>
            <w:r>
              <w:rPr>
                <w:sz w:val="18"/>
              </w:rPr>
              <w:t>面向多校联盟的校园二手交易与本地生活服务平台</w:t>
            </w:r>
          </w:p>
        </w:tc>
      </w:tr>
      <w:tr w14:paraId="7DC4D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2F3"/>
          </w:tcPr>
          <w:p w14:paraId="60755EEF">
            <w:pPr>
              <w:spacing w:after="0" w:line="240" w:lineRule="auto"/>
            </w:pPr>
            <w:r>
              <w:rPr>
                <w:sz w:val="18"/>
              </w:rPr>
              <w:t>Slogan</w:t>
            </w:r>
          </w:p>
        </w:tc>
        <w:tc>
          <w:tcPr>
            <w:tcW w:w="4986" w:type="dxa"/>
            <w:shd w:val="clear" w:color="auto" w:fill="D9E2F3"/>
          </w:tcPr>
          <w:p w14:paraId="5249CFA5">
            <w:pPr>
              <w:spacing w:after="0" w:line="240" w:lineRule="auto"/>
            </w:pPr>
            <w:r>
              <w:rPr>
                <w:sz w:val="18"/>
              </w:rPr>
              <w:t>让校园闲置流动起来</w:t>
            </w:r>
          </w:p>
        </w:tc>
      </w:tr>
    </w:tbl>
    <w:p w14:paraId="22C5D68C"/>
    <w:p w14:paraId="2E3994EB">
      <w:pPr>
        <w:pStyle w:val="5"/>
      </w:pPr>
      <w:r>
        <w:t>1.2 项目概述</w:t>
      </w:r>
    </w:p>
    <w:p w14:paraId="40CE7B9A">
      <w:r>
        <w:t xml:space="preserve">校易淘是一个 </w:t>
      </w:r>
      <w:r>
        <w:rPr>
          <w:b/>
        </w:rPr>
        <w:t>B2C2C 混合模式</w:t>
      </w:r>
      <w:r>
        <w:t>的校园二手交易平台，服务于多校联盟场景。平台同时承载两类交易主体：</w:t>
      </w:r>
    </w:p>
    <w:p w14:paraId="7D5DFF6B">
      <w:pPr>
        <w:pStyle w:val="16"/>
      </w:pPr>
      <w:r>
        <w:rPr>
          <w:b/>
        </w:rPr>
        <w:t>C2C</w:t>
      </w:r>
      <w:r>
        <w:t>：学生个人发布闲置商品（教材、电子产品、自行车等），平台提供担保交易与校园内配送；</w:t>
      </w:r>
    </w:p>
    <w:p w14:paraId="037DE637">
      <w:pPr>
        <w:pStyle w:val="16"/>
      </w:pPr>
      <w:r>
        <w:rPr>
          <w:b/>
        </w:rPr>
        <w:t>B2C</w:t>
      </w:r>
      <w:r>
        <w:t>：校园周边合规商家（书店、数码店、单车行等）入驻开店，面向学生群体销售新旧商品。</w:t>
      </w:r>
    </w:p>
    <w:p w14:paraId="3E72CD7B">
      <w:r>
        <w:t>平台强制要求用户绑定</w:t>
      </w:r>
      <w:r>
        <w:rPr>
          <w:b/>
        </w:rPr>
        <w:t>学号/校园身份</w:t>
      </w:r>
      <w:r>
        <w:t>，通过校园内配送体系完成履约，并对接微信/支付宝沙箱环境完成支付闭环。</w:t>
      </w:r>
    </w:p>
    <w:p w14:paraId="69B62426">
      <w:pPr>
        <w:pStyle w:val="5"/>
      </w:pPr>
      <w:r>
        <w:t>1.3 目标用户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4C08E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4472C4"/>
          </w:tcPr>
          <w:p w14:paraId="23301B5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用户群</w:t>
            </w:r>
          </w:p>
        </w:tc>
        <w:tc>
          <w:tcPr>
            <w:tcW w:w="3324" w:type="dxa"/>
            <w:shd w:val="clear" w:color="auto" w:fill="4472C4"/>
          </w:tcPr>
          <w:p w14:paraId="5674699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描述</w:t>
            </w:r>
          </w:p>
        </w:tc>
        <w:tc>
          <w:tcPr>
            <w:tcW w:w="3324" w:type="dxa"/>
            <w:shd w:val="clear" w:color="auto" w:fill="4472C4"/>
          </w:tcPr>
          <w:p w14:paraId="594D0EE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规模预期</w:t>
            </w:r>
          </w:p>
        </w:tc>
      </w:tr>
      <w:tr w14:paraId="69AB6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1D7936D7">
            <w:pPr>
              <w:spacing w:after="0" w:line="240" w:lineRule="auto"/>
            </w:pPr>
            <w:r>
              <w:rPr>
                <w:sz w:val="18"/>
              </w:rPr>
              <w:t>在校学生（买家/卖家）</w:t>
            </w:r>
          </w:p>
        </w:tc>
        <w:tc>
          <w:tcPr>
            <w:tcW w:w="3324" w:type="dxa"/>
          </w:tcPr>
          <w:p w14:paraId="0CAFAFBD">
            <w:pPr>
              <w:spacing w:after="0" w:line="240" w:lineRule="auto"/>
            </w:pPr>
            <w:r>
              <w:rPr>
                <w:sz w:val="18"/>
              </w:rPr>
              <w:t>联盟高校全日制在校生，既是买家也是潜在卖家</w:t>
            </w:r>
          </w:p>
        </w:tc>
        <w:tc>
          <w:tcPr>
            <w:tcW w:w="3324" w:type="dxa"/>
          </w:tcPr>
          <w:p w14:paraId="37162DD8">
            <w:pPr>
              <w:spacing w:after="0" w:line="240" w:lineRule="auto"/>
            </w:pPr>
            <w:r>
              <w:rPr>
                <w:sz w:val="18"/>
              </w:rPr>
              <w:t>10万+</w:t>
            </w:r>
          </w:p>
        </w:tc>
      </w:tr>
      <w:tr w14:paraId="2E637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680DE8F7">
            <w:pPr>
              <w:spacing w:after="0" w:line="240" w:lineRule="auto"/>
            </w:pPr>
            <w:r>
              <w:rPr>
                <w:sz w:val="18"/>
              </w:rPr>
              <w:t>校园周边商家</w:t>
            </w:r>
          </w:p>
        </w:tc>
        <w:tc>
          <w:tcPr>
            <w:tcW w:w="3324" w:type="dxa"/>
            <w:shd w:val="clear" w:color="auto" w:fill="D9E2F3"/>
          </w:tcPr>
          <w:p w14:paraId="0510B030">
            <w:pPr>
              <w:spacing w:after="0" w:line="240" w:lineRule="auto"/>
            </w:pPr>
            <w:r>
              <w:rPr>
                <w:sz w:val="18"/>
              </w:rPr>
              <w:t>书店、数码店、单车行、生活用品店等</w:t>
            </w:r>
          </w:p>
        </w:tc>
        <w:tc>
          <w:tcPr>
            <w:tcW w:w="3324" w:type="dxa"/>
            <w:shd w:val="clear" w:color="auto" w:fill="D9E2F3"/>
          </w:tcPr>
          <w:p w14:paraId="6B695BC1">
            <w:pPr>
              <w:spacing w:after="0" w:line="240" w:lineRule="auto"/>
            </w:pPr>
            <w:r>
              <w:rPr>
                <w:sz w:val="18"/>
              </w:rPr>
              <w:t>500+</w:t>
            </w:r>
          </w:p>
        </w:tc>
      </w:tr>
      <w:tr w14:paraId="10EBC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23D704F8">
            <w:pPr>
              <w:spacing w:after="0" w:line="240" w:lineRule="auto"/>
            </w:pPr>
            <w:r>
              <w:rPr>
                <w:sz w:val="18"/>
              </w:rPr>
              <w:t>平台运营人员</w:t>
            </w:r>
          </w:p>
        </w:tc>
        <w:tc>
          <w:tcPr>
            <w:tcW w:w="3324" w:type="dxa"/>
          </w:tcPr>
          <w:p w14:paraId="2C060ABF">
            <w:pPr>
              <w:spacing w:after="0" w:line="240" w:lineRule="auto"/>
            </w:pPr>
            <w:r>
              <w:rPr>
                <w:sz w:val="18"/>
              </w:rPr>
              <w:t>商品审核、订单监控、纠纷处理、商家管理</w:t>
            </w:r>
          </w:p>
        </w:tc>
        <w:tc>
          <w:tcPr>
            <w:tcW w:w="3324" w:type="dxa"/>
          </w:tcPr>
          <w:p w14:paraId="031D5563">
            <w:pPr>
              <w:spacing w:after="0" w:line="240" w:lineRule="auto"/>
            </w:pPr>
            <w:r>
              <w:rPr>
                <w:sz w:val="18"/>
              </w:rPr>
              <w:t>20-50人</w:t>
            </w:r>
          </w:p>
        </w:tc>
      </w:tr>
      <w:tr w14:paraId="68D9D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561D512B">
            <w:pPr>
              <w:spacing w:after="0" w:line="240" w:lineRule="auto"/>
            </w:pPr>
            <w:r>
              <w:rPr>
                <w:sz w:val="18"/>
              </w:rPr>
              <w:t>配送员</w:t>
            </w:r>
          </w:p>
        </w:tc>
        <w:tc>
          <w:tcPr>
            <w:tcW w:w="3324" w:type="dxa"/>
            <w:shd w:val="clear" w:color="auto" w:fill="D9E2F3"/>
          </w:tcPr>
          <w:p w14:paraId="3206A34B">
            <w:pPr>
              <w:spacing w:after="0" w:line="240" w:lineRule="auto"/>
            </w:pPr>
            <w:r>
              <w:rPr>
                <w:sz w:val="18"/>
              </w:rPr>
              <w:t>校园内点对点配送（学生兼职/专业配送）</w:t>
            </w:r>
          </w:p>
        </w:tc>
        <w:tc>
          <w:tcPr>
            <w:tcW w:w="3324" w:type="dxa"/>
            <w:shd w:val="clear" w:color="auto" w:fill="D9E2F3"/>
          </w:tcPr>
          <w:p w14:paraId="19878AC2">
            <w:pPr>
              <w:spacing w:after="0" w:line="240" w:lineRule="auto"/>
            </w:pPr>
            <w:r>
              <w:rPr>
                <w:sz w:val="18"/>
              </w:rPr>
              <w:t>500+</w:t>
            </w:r>
          </w:p>
        </w:tc>
      </w:tr>
    </w:tbl>
    <w:p w14:paraId="72F7BDE5"/>
    <w:p w14:paraId="0D05D0F2">
      <w:pPr>
        <w:pStyle w:val="5"/>
      </w:pPr>
      <w:r>
        <w:t>1.4 用户画像</w:t>
      </w:r>
    </w:p>
    <w:p w14:paraId="7E5AE440">
      <w:r>
        <w:rPr>
          <w:b/>
        </w:rPr>
        <w:t>画像 A：买家 · 小李（大一新生）</w:t>
      </w:r>
    </w:p>
    <w:p w14:paraId="441D2956">
      <w:pPr>
        <w:pStyle w:val="16"/>
      </w:pPr>
      <w:r>
        <w:t>背景：刚入学，需要大量教材和生活用品，预算有限</w:t>
      </w:r>
    </w:p>
    <w:p w14:paraId="49F7868A">
      <w:pPr>
        <w:pStyle w:val="16"/>
      </w:pPr>
      <w:r>
        <w:t>诉求：低价买到正版教材、靠谱的二手电子产品，希望送货到宿舍</w:t>
      </w:r>
    </w:p>
    <w:p w14:paraId="3759157D">
      <w:pPr>
        <w:pStyle w:val="16"/>
      </w:pPr>
      <w:r>
        <w:t>痛点：怕买到假货/盗版，担心付款后卖家不发货</w:t>
      </w:r>
    </w:p>
    <w:p w14:paraId="3F572947">
      <w:pPr>
        <w:pStyle w:val="16"/>
      </w:pPr>
      <w:r>
        <w:t>场景：开学季批量采购教材，平时淘二手数码</w:t>
      </w:r>
    </w:p>
    <w:p w14:paraId="4F0CAEDA">
      <w:r>
        <w:rPr>
          <w:b/>
        </w:rPr>
        <w:t>画像 B：卖家 · 小王（大四毕业生）</w:t>
      </w:r>
    </w:p>
    <w:p w14:paraId="2F11C0DC">
      <w:pPr>
        <w:pStyle w:val="16"/>
      </w:pPr>
      <w:r>
        <w:t>背景：即将毕业，有大量教材、自行车、电子产品要处理</w:t>
      </w:r>
    </w:p>
    <w:p w14:paraId="240E9162">
      <w:pPr>
        <w:pStyle w:val="16"/>
      </w:pPr>
      <w:r>
        <w:t>诉求：快速出清闲置，回款安全，不想被恶意买家坑</w:t>
      </w:r>
    </w:p>
    <w:p w14:paraId="0C1EEE0E">
      <w:pPr>
        <w:pStyle w:val="16"/>
      </w:pPr>
      <w:r>
        <w:t>痛点：传统二手平台流量不精准，面交麻烦且不安全</w:t>
      </w:r>
    </w:p>
    <w:p w14:paraId="2A1B8B9B">
      <w:pPr>
        <w:pStyle w:val="16"/>
      </w:pPr>
      <w:r>
        <w:t>场景：毕业季集中出清，平时偶尔出闲置</w:t>
      </w:r>
    </w:p>
    <w:p w14:paraId="47304201">
      <w:r>
        <w:rPr>
          <w:b/>
        </w:rPr>
        <w:t>画像 C：商家 · 张老板（校园书店）</w:t>
      </w:r>
    </w:p>
    <w:p w14:paraId="55536BBE">
      <w:pPr>
        <w:pStyle w:val="16"/>
      </w:pPr>
      <w:r>
        <w:t>背景：经营校园周边书店，有大量二手教材库存</w:t>
      </w:r>
    </w:p>
    <w:p w14:paraId="679CFF2E">
      <w:pPr>
        <w:pStyle w:val="16"/>
      </w:pPr>
      <w:r>
        <w:t>诉求：线上开店，批量管理库存，订单自动通知，定期结算</w:t>
      </w:r>
    </w:p>
    <w:p w14:paraId="201356C3">
      <w:pPr>
        <w:pStyle w:val="16"/>
      </w:pPr>
      <w:r>
        <w:t>痛点：线下客流下降，库存管理混乱，对账麻烦</w:t>
      </w:r>
    </w:p>
    <w:p w14:paraId="60BE1141">
      <w:pPr>
        <w:pStyle w:val="16"/>
      </w:pPr>
      <w:r>
        <w:t>场景：开学季集中卖教材，日常经营二手书</w:t>
      </w:r>
    </w:p>
    <w:p w14:paraId="2884D63C">
      <w:r>
        <w:rPr>
          <w:b/>
        </w:rPr>
        <w:t>画像 D：配送员 · 小陈（大三学生兼职）</w:t>
      </w:r>
    </w:p>
    <w:p w14:paraId="29B8640E">
      <w:pPr>
        <w:pStyle w:val="16"/>
      </w:pPr>
      <w:r>
        <w:t>背景：课余时间想赚零花钱，熟悉校园地形</w:t>
      </w:r>
    </w:p>
    <w:p w14:paraId="2B466FDC">
      <w:pPr>
        <w:pStyle w:val="16"/>
      </w:pPr>
      <w:r>
        <w:t>诉求：接单灵活，配送路线清晰，结算及时</w:t>
      </w:r>
    </w:p>
    <w:p w14:paraId="332F9E6B">
      <w:pPr>
        <w:pStyle w:val="16"/>
      </w:pPr>
      <w:r>
        <w:t>痛点：抢单混乱，找不到取货/送货地点，结算不透明</w:t>
      </w:r>
    </w:p>
    <w:p w14:paraId="618E83B5">
      <w:pPr>
        <w:pStyle w:val="5"/>
      </w:pPr>
      <w:r>
        <w:t>1.5 核心痛点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27067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4472C4"/>
          </w:tcPr>
          <w:p w14:paraId="6C6B05D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痛点编号</w:t>
            </w:r>
          </w:p>
        </w:tc>
        <w:tc>
          <w:tcPr>
            <w:tcW w:w="2493" w:type="dxa"/>
            <w:shd w:val="clear" w:color="auto" w:fill="4472C4"/>
          </w:tcPr>
          <w:p w14:paraId="2FBA6CE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痛点描述</w:t>
            </w:r>
          </w:p>
        </w:tc>
        <w:tc>
          <w:tcPr>
            <w:tcW w:w="2493" w:type="dxa"/>
            <w:shd w:val="clear" w:color="auto" w:fill="4472C4"/>
          </w:tcPr>
          <w:p w14:paraId="31D1527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影响人群</w:t>
            </w:r>
          </w:p>
        </w:tc>
        <w:tc>
          <w:tcPr>
            <w:tcW w:w="2493" w:type="dxa"/>
            <w:shd w:val="clear" w:color="auto" w:fill="4472C4"/>
          </w:tcPr>
          <w:p w14:paraId="72E75F4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平台应对策略</w:t>
            </w:r>
          </w:p>
        </w:tc>
      </w:tr>
      <w:tr w14:paraId="76477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061CA800">
            <w:pPr>
              <w:spacing w:after="0" w:line="240" w:lineRule="auto"/>
            </w:pPr>
            <w:r>
              <w:rPr>
                <w:sz w:val="18"/>
              </w:rPr>
              <w:t>P1</w:t>
            </w:r>
          </w:p>
        </w:tc>
        <w:tc>
          <w:tcPr>
            <w:tcW w:w="2493" w:type="dxa"/>
          </w:tcPr>
          <w:p w14:paraId="27750F97">
            <w:pPr>
              <w:spacing w:after="0" w:line="240" w:lineRule="auto"/>
            </w:pPr>
            <w:r>
              <w:rPr>
                <w:sz w:val="18"/>
              </w:rPr>
              <w:t>传统二手平台流量不精准，交易效率低</w:t>
            </w:r>
          </w:p>
        </w:tc>
        <w:tc>
          <w:tcPr>
            <w:tcW w:w="2493" w:type="dxa"/>
          </w:tcPr>
          <w:p w14:paraId="7192564E">
            <w:pPr>
              <w:spacing w:after="0" w:line="240" w:lineRule="auto"/>
            </w:pPr>
            <w:r>
              <w:rPr>
                <w:sz w:val="18"/>
              </w:rPr>
              <w:t>卖家</w:t>
            </w:r>
          </w:p>
        </w:tc>
        <w:tc>
          <w:tcPr>
            <w:tcW w:w="2493" w:type="dxa"/>
          </w:tcPr>
          <w:p w14:paraId="4AEA77DF">
            <w:pPr>
              <w:spacing w:after="0" w:line="240" w:lineRule="auto"/>
            </w:pPr>
            <w:r>
              <w:rPr>
                <w:sz w:val="18"/>
              </w:rPr>
              <w:t>校园身份认证 + 按学校/区域精准匹配</w:t>
            </w:r>
          </w:p>
        </w:tc>
      </w:tr>
      <w:tr w14:paraId="6412D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D9E2F3"/>
          </w:tcPr>
          <w:p w14:paraId="14B6C61F">
            <w:pPr>
              <w:spacing w:after="0" w:line="240" w:lineRule="auto"/>
            </w:pPr>
            <w:r>
              <w:rPr>
                <w:sz w:val="18"/>
              </w:rPr>
              <w:t>P2</w:t>
            </w:r>
          </w:p>
        </w:tc>
        <w:tc>
          <w:tcPr>
            <w:tcW w:w="2493" w:type="dxa"/>
            <w:shd w:val="clear" w:color="auto" w:fill="D9E2F3"/>
          </w:tcPr>
          <w:p w14:paraId="24E8C4BD">
            <w:pPr>
              <w:spacing w:after="0" w:line="240" w:lineRule="auto"/>
            </w:pPr>
            <w:r>
              <w:rPr>
                <w:sz w:val="18"/>
              </w:rPr>
              <w:t>二手交易信任缺失，假货/纠纷多</w:t>
            </w:r>
          </w:p>
        </w:tc>
        <w:tc>
          <w:tcPr>
            <w:tcW w:w="2493" w:type="dxa"/>
            <w:shd w:val="clear" w:color="auto" w:fill="D9E2F3"/>
          </w:tcPr>
          <w:p w14:paraId="315B74F7">
            <w:pPr>
              <w:spacing w:after="0" w:line="240" w:lineRule="auto"/>
            </w:pPr>
            <w:r>
              <w:rPr>
                <w:sz w:val="18"/>
              </w:rPr>
              <w:t>买家/卖家</w:t>
            </w:r>
          </w:p>
        </w:tc>
        <w:tc>
          <w:tcPr>
            <w:tcW w:w="2493" w:type="dxa"/>
            <w:shd w:val="clear" w:color="auto" w:fill="D9E2F3"/>
          </w:tcPr>
          <w:p w14:paraId="7C4544C5">
            <w:pPr>
              <w:spacing w:after="0" w:line="240" w:lineRule="auto"/>
            </w:pPr>
            <w:r>
              <w:rPr>
                <w:sz w:val="18"/>
              </w:rPr>
              <w:t>学号实名认证 + 平台担保交易 + 评价体系</w:t>
            </w:r>
          </w:p>
        </w:tc>
      </w:tr>
      <w:tr w14:paraId="16AD5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76E502E3">
            <w:pPr>
              <w:spacing w:after="0" w:line="240" w:lineRule="auto"/>
            </w:pPr>
            <w:r>
              <w:rPr>
                <w:sz w:val="18"/>
              </w:rPr>
              <w:t>P3</w:t>
            </w:r>
          </w:p>
        </w:tc>
        <w:tc>
          <w:tcPr>
            <w:tcW w:w="2493" w:type="dxa"/>
          </w:tcPr>
          <w:p w14:paraId="119498DD">
            <w:pPr>
              <w:spacing w:after="0" w:line="240" w:lineRule="auto"/>
            </w:pPr>
            <w:r>
              <w:rPr>
                <w:sz w:val="18"/>
              </w:rPr>
              <w:t>线下面交不安全、不方便</w:t>
            </w:r>
          </w:p>
        </w:tc>
        <w:tc>
          <w:tcPr>
            <w:tcW w:w="2493" w:type="dxa"/>
          </w:tcPr>
          <w:p w14:paraId="0F303AD4">
            <w:pPr>
              <w:spacing w:after="0" w:line="240" w:lineRule="auto"/>
            </w:pPr>
            <w:r>
              <w:rPr>
                <w:sz w:val="18"/>
              </w:rPr>
              <w:t>买家/卖家</w:t>
            </w:r>
          </w:p>
        </w:tc>
        <w:tc>
          <w:tcPr>
            <w:tcW w:w="2493" w:type="dxa"/>
          </w:tcPr>
          <w:p w14:paraId="239F6DB0">
            <w:pPr>
              <w:spacing w:after="0" w:line="240" w:lineRule="auto"/>
            </w:pPr>
            <w:r>
              <w:rPr>
                <w:sz w:val="18"/>
              </w:rPr>
              <w:t>校园内配送体系 + 配送员代送</w:t>
            </w:r>
          </w:p>
        </w:tc>
      </w:tr>
      <w:tr w14:paraId="0B500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D9E2F3"/>
          </w:tcPr>
          <w:p w14:paraId="7D34051E">
            <w:pPr>
              <w:spacing w:after="0" w:line="240" w:lineRule="auto"/>
            </w:pPr>
            <w:r>
              <w:rPr>
                <w:sz w:val="18"/>
              </w:rPr>
              <w:t>P4</w:t>
            </w:r>
          </w:p>
        </w:tc>
        <w:tc>
          <w:tcPr>
            <w:tcW w:w="2493" w:type="dxa"/>
            <w:shd w:val="clear" w:color="auto" w:fill="D9E2F3"/>
          </w:tcPr>
          <w:p w14:paraId="637F753F">
            <w:pPr>
              <w:spacing w:after="0" w:line="240" w:lineRule="auto"/>
            </w:pPr>
            <w:r>
              <w:rPr>
                <w:sz w:val="18"/>
              </w:rPr>
              <w:t>支付风险，买家怕付款不发货、卖家怕到手刀</w:t>
            </w:r>
          </w:p>
        </w:tc>
        <w:tc>
          <w:tcPr>
            <w:tcW w:w="2493" w:type="dxa"/>
            <w:shd w:val="clear" w:color="auto" w:fill="D9E2F3"/>
          </w:tcPr>
          <w:p w14:paraId="7163B11A">
            <w:pPr>
              <w:spacing w:after="0" w:line="240" w:lineRule="auto"/>
            </w:pPr>
            <w:r>
              <w:rPr>
                <w:sz w:val="18"/>
              </w:rPr>
              <w:t>买家/卖家</w:t>
            </w:r>
          </w:p>
        </w:tc>
        <w:tc>
          <w:tcPr>
            <w:tcW w:w="2493" w:type="dxa"/>
            <w:shd w:val="clear" w:color="auto" w:fill="D9E2F3"/>
          </w:tcPr>
          <w:p w14:paraId="2F2626CC">
            <w:pPr>
              <w:spacing w:after="0" w:line="240" w:lineRule="auto"/>
            </w:pPr>
            <w:r>
              <w:rPr>
                <w:sz w:val="18"/>
              </w:rPr>
              <w:t>平台担保支付（确认收货后打款）</w:t>
            </w:r>
          </w:p>
        </w:tc>
      </w:tr>
      <w:tr w14:paraId="7EAEC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4F974950">
            <w:pPr>
              <w:spacing w:after="0" w:line="240" w:lineRule="auto"/>
            </w:pPr>
            <w:r>
              <w:rPr>
                <w:sz w:val="18"/>
              </w:rPr>
              <w:t>P5</w:t>
            </w:r>
          </w:p>
        </w:tc>
        <w:tc>
          <w:tcPr>
            <w:tcW w:w="2493" w:type="dxa"/>
          </w:tcPr>
          <w:p w14:paraId="059FB21F">
            <w:pPr>
              <w:spacing w:after="0" w:line="240" w:lineRule="auto"/>
            </w:pPr>
            <w:r>
              <w:rPr>
                <w:sz w:val="18"/>
              </w:rPr>
              <w:t>商家库存与订单管理混乱</w:t>
            </w:r>
          </w:p>
        </w:tc>
        <w:tc>
          <w:tcPr>
            <w:tcW w:w="2493" w:type="dxa"/>
          </w:tcPr>
          <w:p w14:paraId="7D339927">
            <w:pPr>
              <w:spacing w:after="0" w:line="240" w:lineRule="auto"/>
            </w:pPr>
            <w:r>
              <w:rPr>
                <w:sz w:val="18"/>
              </w:rPr>
              <w:t>商家</w:t>
            </w:r>
          </w:p>
        </w:tc>
        <w:tc>
          <w:tcPr>
            <w:tcW w:w="2493" w:type="dxa"/>
          </w:tcPr>
          <w:p w14:paraId="4A97A474">
            <w:pPr>
              <w:spacing w:after="0" w:line="240" w:lineRule="auto"/>
            </w:pPr>
            <w:r>
              <w:rPr>
                <w:sz w:val="18"/>
              </w:rPr>
              <w:t>商家后台 + 库存同步 + 订单自动通知</w:t>
            </w:r>
          </w:p>
        </w:tc>
      </w:tr>
      <w:tr w14:paraId="6C9B7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D9E2F3"/>
          </w:tcPr>
          <w:p w14:paraId="45A446E6">
            <w:pPr>
              <w:spacing w:after="0" w:line="240" w:lineRule="auto"/>
            </w:pPr>
            <w:r>
              <w:rPr>
                <w:sz w:val="18"/>
              </w:rPr>
              <w:t>P6</w:t>
            </w:r>
          </w:p>
        </w:tc>
        <w:tc>
          <w:tcPr>
            <w:tcW w:w="2493" w:type="dxa"/>
            <w:shd w:val="clear" w:color="auto" w:fill="D9E2F3"/>
          </w:tcPr>
          <w:p w14:paraId="18AE3E9A">
            <w:pPr>
              <w:spacing w:after="0" w:line="240" w:lineRule="auto"/>
            </w:pPr>
            <w:r>
              <w:rPr>
                <w:sz w:val="18"/>
              </w:rPr>
              <w:t>配送路径不清晰，效率低</w:t>
            </w:r>
          </w:p>
        </w:tc>
        <w:tc>
          <w:tcPr>
            <w:tcW w:w="2493" w:type="dxa"/>
            <w:shd w:val="clear" w:color="auto" w:fill="D9E2F3"/>
          </w:tcPr>
          <w:p w14:paraId="1E53E6DE">
            <w:pPr>
              <w:spacing w:after="0" w:line="240" w:lineRule="auto"/>
            </w:pPr>
            <w:r>
              <w:rPr>
                <w:sz w:val="18"/>
              </w:rPr>
              <w:t>配送员</w:t>
            </w:r>
          </w:p>
        </w:tc>
        <w:tc>
          <w:tcPr>
            <w:tcW w:w="2493" w:type="dxa"/>
            <w:shd w:val="clear" w:color="auto" w:fill="D9E2F3"/>
          </w:tcPr>
          <w:p w14:paraId="42D39102">
            <w:pPr>
              <w:spacing w:after="0" w:line="240" w:lineRule="auto"/>
            </w:pPr>
            <w:r>
              <w:rPr>
                <w:sz w:val="18"/>
              </w:rPr>
              <w:t>智能派单 + 校内地图导航 + 批量配送</w:t>
            </w:r>
          </w:p>
        </w:tc>
      </w:tr>
      <w:tr w14:paraId="57005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6C9D2611">
            <w:pPr>
              <w:spacing w:after="0" w:line="240" w:lineRule="auto"/>
            </w:pPr>
            <w:r>
              <w:rPr>
                <w:sz w:val="18"/>
              </w:rPr>
              <w:t>P7</w:t>
            </w:r>
          </w:p>
        </w:tc>
        <w:tc>
          <w:tcPr>
            <w:tcW w:w="2493" w:type="dxa"/>
          </w:tcPr>
          <w:p w14:paraId="08BFB09A">
            <w:pPr>
              <w:spacing w:after="0" w:line="240" w:lineRule="auto"/>
            </w:pPr>
            <w:r>
              <w:rPr>
                <w:sz w:val="18"/>
              </w:rPr>
              <w:t>售后纠纷无仲裁渠道</w:t>
            </w:r>
          </w:p>
        </w:tc>
        <w:tc>
          <w:tcPr>
            <w:tcW w:w="2493" w:type="dxa"/>
          </w:tcPr>
          <w:p w14:paraId="20910095">
            <w:pPr>
              <w:spacing w:after="0" w:line="240" w:lineRule="auto"/>
            </w:pPr>
            <w:r>
              <w:rPr>
                <w:sz w:val="18"/>
              </w:rPr>
              <w:t>买家/卖家</w:t>
            </w:r>
          </w:p>
        </w:tc>
        <w:tc>
          <w:tcPr>
            <w:tcW w:w="2493" w:type="dxa"/>
          </w:tcPr>
          <w:p w14:paraId="34222796">
            <w:pPr>
              <w:spacing w:after="0" w:line="240" w:lineRule="auto"/>
            </w:pPr>
            <w:r>
              <w:rPr>
                <w:sz w:val="18"/>
              </w:rPr>
              <w:t>平台客服介入 + 售后工单 + 仲裁机制</w:t>
            </w:r>
          </w:p>
        </w:tc>
      </w:tr>
    </w:tbl>
    <w:p w14:paraId="0524AD91"/>
    <w:p w14:paraId="4D2D0BC4">
      <w:pPr>
        <w:pStyle w:val="5"/>
      </w:pPr>
      <w:r>
        <w:t>1.6 核心使用场景</w:t>
      </w:r>
    </w:p>
    <w:p w14:paraId="6F62FE8E">
      <w:r>
        <w:rPr>
          <w:b/>
        </w:rPr>
        <w:t>场景 1：开学季买教材</w:t>
      </w:r>
    </w:p>
    <w:p w14:paraId="0ED0FB8F">
      <w:r>
        <w:t>小李入学后，在平台搜索"高等数学 第七版"，筛选本校卖家，选择一本9成新教材，加入购物车，微信支付，选择宿舍配送，2小时后收到教材，确认收货，卖家收到货款，小李评价。</w:t>
      </w:r>
    </w:p>
    <w:p w14:paraId="5698A00F">
      <w:r>
        <w:rPr>
          <w:b/>
        </w:rPr>
        <w:t>场景 2：毕业季出闲置</w:t>
      </w:r>
    </w:p>
    <w:p w14:paraId="251037ED">
      <w:r>
        <w:t>小王毕业前，批量上传教材、自行车、台灯的照片和描述，设置价格，提交审核。运营审核通过后商品上架。有买家下单，平台通知小王将商品放到宿舍楼下取货点，配送员取货送达，确认收货后小王收到货款。</w:t>
      </w:r>
    </w:p>
    <w:p w14:paraId="15EF0560">
      <w:r>
        <w:rPr>
          <w:b/>
        </w:rPr>
        <w:t>场景 3：商家批量经营</w:t>
      </w:r>
    </w:p>
    <w:p w14:paraId="6DA952AD">
      <w:r>
        <w:t>张老板在商家后台批量导入100本二手教材，设置库存和价格。学生下单后，系统自动扣减库存并通知张老板备货，配送员到店取货。月底平台自动结算，扣除佣金后打款到张老板账户。</w:t>
      </w:r>
    </w:p>
    <w:p w14:paraId="4E6F0AF4">
      <w:r>
        <w:rPr>
          <w:b/>
        </w:rPr>
        <w:t>场景 4：售后纠纷</w:t>
      </w:r>
    </w:p>
    <w:p w14:paraId="3F6252F7">
      <w:r>
        <w:t>小李收到的电子产品有故障，发起售后申请，上传故障视频。卖家拒绝，小李申请平台介入。客服查看双方举证，仲裁退款，货款退回小李账户，商品退回卖家。</w:t>
      </w:r>
    </w:p>
    <w:p w14:paraId="7285EAF1">
      <w:pPr>
        <w:pStyle w:val="5"/>
      </w:pPr>
      <w:r>
        <w:t>1.7 佣金与费用策略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547B4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4472C4"/>
          </w:tcPr>
          <w:p w14:paraId="7CDB7C3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w="3324" w:type="dxa"/>
            <w:shd w:val="clear" w:color="auto" w:fill="4472C4"/>
          </w:tcPr>
          <w:p w14:paraId="49BB788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策略</w:t>
            </w:r>
          </w:p>
        </w:tc>
        <w:tc>
          <w:tcPr>
            <w:tcW w:w="3324" w:type="dxa"/>
            <w:shd w:val="clear" w:color="auto" w:fill="4472C4"/>
          </w:tcPr>
          <w:p w14:paraId="51395A7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4D9B6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15325047">
            <w:pPr>
              <w:spacing w:after="0" w:line="240" w:lineRule="auto"/>
            </w:pPr>
            <w:r>
              <w:rPr>
                <w:sz w:val="18"/>
              </w:rPr>
              <w:t>跨校交易</w:t>
            </w:r>
          </w:p>
        </w:tc>
        <w:tc>
          <w:tcPr>
            <w:tcW w:w="3324" w:type="dxa"/>
          </w:tcPr>
          <w:p w14:paraId="43073094">
            <w:pPr>
              <w:spacing w:after="0" w:line="240" w:lineRule="auto"/>
            </w:pPr>
            <w:r>
              <w:rPr>
                <w:sz w:val="18"/>
              </w:rPr>
              <w:t>允许</w:t>
            </w:r>
          </w:p>
        </w:tc>
        <w:tc>
          <w:tcPr>
            <w:tcW w:w="3324" w:type="dxa"/>
          </w:tcPr>
          <w:p w14:paraId="3CA13B4E">
            <w:pPr>
              <w:spacing w:after="0" w:line="240" w:lineRule="auto"/>
            </w:pPr>
            <w:r>
              <w:rPr>
                <w:sz w:val="18"/>
              </w:rPr>
              <w:t>买家可购买任意学校的商品</w:t>
            </w:r>
          </w:p>
        </w:tc>
      </w:tr>
      <w:tr w14:paraId="7C6F1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4C8D87D2">
            <w:pPr>
              <w:spacing w:after="0" w:line="240" w:lineRule="auto"/>
            </w:pPr>
            <w:r>
              <w:rPr>
                <w:sz w:val="18"/>
              </w:rPr>
              <w:t>C2C 佣金</w:t>
            </w:r>
          </w:p>
        </w:tc>
        <w:tc>
          <w:tcPr>
            <w:tcW w:w="3324" w:type="dxa"/>
            <w:shd w:val="clear" w:color="auto" w:fill="D9E2F3"/>
          </w:tcPr>
          <w:p w14:paraId="78952BCE">
            <w:pPr>
              <w:spacing w:after="0" w:line="240" w:lineRule="auto"/>
            </w:pPr>
            <w:r>
              <w:rPr>
                <w:sz w:val="18"/>
              </w:rPr>
              <w:t>5%，单笔封顶 20 元</w:t>
            </w:r>
          </w:p>
        </w:tc>
        <w:tc>
          <w:tcPr>
            <w:tcW w:w="3324" w:type="dxa"/>
            <w:shd w:val="clear" w:color="auto" w:fill="D9E2F3"/>
          </w:tcPr>
          <w:p w14:paraId="5B013A5D">
            <w:pPr>
              <w:spacing w:after="0" w:line="240" w:lineRule="auto"/>
            </w:pPr>
            <w:r>
              <w:rPr>
                <w:sz w:val="18"/>
              </w:rPr>
              <w:t>保护学生卖家利益</w:t>
            </w:r>
          </w:p>
        </w:tc>
      </w:tr>
      <w:tr w14:paraId="52859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17262D07">
            <w:pPr>
              <w:spacing w:after="0" w:line="240" w:lineRule="auto"/>
            </w:pPr>
            <w:r>
              <w:rPr>
                <w:sz w:val="18"/>
              </w:rPr>
              <w:t>B2C 商家佣金</w:t>
            </w:r>
          </w:p>
        </w:tc>
        <w:tc>
          <w:tcPr>
            <w:tcW w:w="3324" w:type="dxa"/>
          </w:tcPr>
          <w:p w14:paraId="0B1D2B91">
            <w:pPr>
              <w:spacing w:after="0" w:line="240" w:lineRule="auto"/>
            </w:pPr>
            <w:r>
              <w:rPr>
                <w:sz w:val="18"/>
              </w:rPr>
              <w:t>8%，可按商家等级浮动（金牌6%/银牌8%/普通10%）</w:t>
            </w:r>
          </w:p>
        </w:tc>
        <w:tc>
          <w:tcPr>
            <w:tcW w:w="3324" w:type="dxa"/>
          </w:tcPr>
          <w:p w14:paraId="7227F8F2">
            <w:pPr>
              <w:spacing w:after="0" w:line="240" w:lineRule="auto"/>
            </w:pPr>
            <w:r>
              <w:rPr>
                <w:sz w:val="18"/>
              </w:rPr>
              <w:t>商家有议价空间</w:t>
            </w:r>
          </w:p>
        </w:tc>
      </w:tr>
      <w:tr w14:paraId="118FA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5EA588C3">
            <w:pPr>
              <w:spacing w:after="0" w:line="240" w:lineRule="auto"/>
            </w:pPr>
            <w:r>
              <w:rPr>
                <w:sz w:val="18"/>
              </w:rPr>
              <w:t>配送费</w:t>
            </w:r>
          </w:p>
        </w:tc>
        <w:tc>
          <w:tcPr>
            <w:tcW w:w="3324" w:type="dxa"/>
            <w:shd w:val="clear" w:color="auto" w:fill="D9E2F3"/>
          </w:tcPr>
          <w:p w14:paraId="605A2C3B">
            <w:pPr>
              <w:spacing w:after="0" w:line="240" w:lineRule="auto"/>
            </w:pPr>
            <w:r>
              <w:rPr>
                <w:sz w:val="18"/>
              </w:rPr>
              <w:t>卖家承担</w:t>
            </w:r>
          </w:p>
        </w:tc>
        <w:tc>
          <w:tcPr>
            <w:tcW w:w="3324" w:type="dxa"/>
            <w:shd w:val="clear" w:color="auto" w:fill="D9E2F3"/>
          </w:tcPr>
          <w:p w14:paraId="4CE1AF5B">
            <w:pPr>
              <w:spacing w:after="0" w:line="240" w:lineRule="auto"/>
            </w:pPr>
            <w:r>
              <w:rPr>
                <w:sz w:val="18"/>
              </w:rPr>
              <w:t>买家无需额外支付配送费</w:t>
            </w:r>
          </w:p>
        </w:tc>
      </w:tr>
      <w:tr w14:paraId="7EEAF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083F23B9">
            <w:pPr>
              <w:spacing w:after="0" w:line="240" w:lineRule="auto"/>
            </w:pPr>
            <w:r>
              <w:rPr>
                <w:sz w:val="18"/>
              </w:rPr>
              <w:t>配送费标准</w:t>
            </w:r>
          </w:p>
        </w:tc>
        <w:tc>
          <w:tcPr>
            <w:tcW w:w="3324" w:type="dxa"/>
          </w:tcPr>
          <w:p w14:paraId="0598E603">
            <w:pPr>
              <w:spacing w:after="0" w:line="240" w:lineRule="auto"/>
            </w:pPr>
            <w:r>
              <w:rPr>
                <w:sz w:val="18"/>
              </w:rPr>
              <w:t>校内 3元/单；跨校同城 8元/单；跨城 15元/单</w:t>
            </w:r>
          </w:p>
        </w:tc>
        <w:tc>
          <w:tcPr>
            <w:tcW w:w="3324" w:type="dxa"/>
          </w:tcPr>
          <w:p w14:paraId="5F34231A">
            <w:pPr>
              <w:spacing w:after="0" w:line="240" w:lineRule="auto"/>
            </w:pPr>
            <w:r>
              <w:rPr>
                <w:sz w:val="18"/>
              </w:rPr>
              <w:t>平台与配送员 7:3 分成</w:t>
            </w:r>
          </w:p>
        </w:tc>
      </w:tr>
      <w:tr w14:paraId="1406F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22481390">
            <w:pPr>
              <w:spacing w:after="0" w:line="240" w:lineRule="auto"/>
            </w:pPr>
            <w:r>
              <w:rPr>
                <w:sz w:val="18"/>
              </w:rPr>
              <w:t>结算周期</w:t>
            </w:r>
          </w:p>
        </w:tc>
        <w:tc>
          <w:tcPr>
            <w:tcW w:w="3324" w:type="dxa"/>
            <w:shd w:val="clear" w:color="auto" w:fill="D9E2F3"/>
          </w:tcPr>
          <w:p w14:paraId="7A4C482A">
            <w:pPr>
              <w:spacing w:after="0" w:line="240" w:lineRule="auto"/>
            </w:pPr>
            <w:r>
              <w:rPr>
                <w:sz w:val="18"/>
              </w:rPr>
              <w:t>买家确认收货后 T+1 自动结算</w:t>
            </w:r>
          </w:p>
        </w:tc>
        <w:tc>
          <w:tcPr>
            <w:tcW w:w="3324" w:type="dxa"/>
            <w:shd w:val="clear" w:color="auto" w:fill="D9E2F3"/>
          </w:tcPr>
          <w:p w14:paraId="152EDD79">
            <w:pPr>
              <w:spacing w:after="0" w:line="240" w:lineRule="auto"/>
            </w:pPr>
            <w:r>
              <w:rPr>
                <w:sz w:val="18"/>
              </w:rPr>
              <w:t>保障买家权益，卖家资金快速回笼</w:t>
            </w:r>
          </w:p>
        </w:tc>
      </w:tr>
      <w:tr w14:paraId="116C4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04839070">
            <w:pPr>
              <w:spacing w:after="0" w:line="240" w:lineRule="auto"/>
            </w:pPr>
            <w:r>
              <w:rPr>
                <w:sz w:val="18"/>
              </w:rPr>
              <w:t>提现</w:t>
            </w:r>
          </w:p>
        </w:tc>
        <w:tc>
          <w:tcPr>
            <w:tcW w:w="3324" w:type="dxa"/>
          </w:tcPr>
          <w:p w14:paraId="0D3E34B8">
            <w:pPr>
              <w:spacing w:after="0" w:line="240" w:lineRule="auto"/>
            </w:pPr>
            <w:r>
              <w:rPr>
                <w:sz w:val="18"/>
              </w:rPr>
              <w:t>余额满 10 元可提现，1-3 工作日到账</w:t>
            </w:r>
          </w:p>
        </w:tc>
        <w:tc>
          <w:tcPr>
            <w:tcW w:w="3324" w:type="dxa"/>
          </w:tcPr>
          <w:p w14:paraId="3F4D4DBE">
            <w:pPr>
              <w:spacing w:after="0" w:line="240" w:lineRule="auto"/>
            </w:pPr>
            <w:r>
              <w:rPr>
                <w:sz w:val="18"/>
              </w:rPr>
              <w:t>防止小额频繁提现</w:t>
            </w:r>
          </w:p>
        </w:tc>
      </w:tr>
    </w:tbl>
    <w:p w14:paraId="4235C4DB"/>
    <w:p w14:paraId="4E710874">
      <w:pPr>
        <w:pStyle w:val="5"/>
      </w:pPr>
      <w:r>
        <w:t>1.8 部署方案</w:t>
      </w:r>
    </w:p>
    <w:p w14:paraId="202C2392">
      <w:r>
        <w:t xml:space="preserve">采用 </w:t>
      </w:r>
      <w:r>
        <w:rPr>
          <w:b/>
        </w:rPr>
        <w:t>模块化单体</w:t>
      </w:r>
      <w:r>
        <w:t xml:space="preserve"> 架构起步，按领域分包，后续可拆微服务。</w:t>
      </w:r>
    </w:p>
    <w:p w14:paraId="5CE65AED"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                  负载均衡 (Nginx)             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└───────────────────────┬─────────────────────────────┘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 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┌───────────────┼───────────────┐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│               │        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┌────▼────┐    ┌────▼────┐    ┌────▼────┐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│ Vue前端  │    │ Spring  │    │ Spring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│ (静态)   │    │ Boot应用│    │ Boot应用│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└────┬────┘    └────┬────┘    └────┬────┘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└───────────────┼───────────────┘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 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┌───────────────┼───────────────┐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│               │        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┌────▼────┐    ┌────▼────┐    ┌────▼────┐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│ MySQL   │    │  Redis  │    │  OSS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│ (主从)  │    │ (缓存)  │    │ (图片)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└─────────┘    └─────────┘    └─────────┘</w:t>
      </w:r>
      <w:r>
        <w:rPr>
          <w:rFonts w:ascii="Consolas" w:hAnsi="Consolas"/>
          <w:color w:val="333333"/>
          <w:sz w:val="18"/>
        </w:rPr>
        <w:br w:type="textWrapping"/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7EBA9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4472C4"/>
          </w:tcPr>
          <w:p w14:paraId="53417FD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组件</w:t>
            </w:r>
          </w:p>
        </w:tc>
        <w:tc>
          <w:tcPr>
            <w:tcW w:w="3324" w:type="dxa"/>
            <w:shd w:val="clear" w:color="auto" w:fill="4472C4"/>
          </w:tcPr>
          <w:p w14:paraId="3E84C19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选型</w:t>
            </w:r>
          </w:p>
        </w:tc>
        <w:tc>
          <w:tcPr>
            <w:tcW w:w="3324" w:type="dxa"/>
            <w:shd w:val="clear" w:color="auto" w:fill="4472C4"/>
          </w:tcPr>
          <w:p w14:paraId="5C60A8E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47D31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2FF903FB">
            <w:pPr>
              <w:spacing w:after="0" w:line="240" w:lineRule="auto"/>
            </w:pPr>
            <w:r>
              <w:rPr>
                <w:sz w:val="18"/>
              </w:rPr>
              <w:t>前端部署</w:t>
            </w:r>
          </w:p>
        </w:tc>
        <w:tc>
          <w:tcPr>
            <w:tcW w:w="3324" w:type="dxa"/>
          </w:tcPr>
          <w:p w14:paraId="51D10D81">
            <w:pPr>
              <w:spacing w:after="0" w:line="240" w:lineRule="auto"/>
            </w:pPr>
            <w:r>
              <w:rPr>
                <w:sz w:val="18"/>
              </w:rPr>
              <w:t>Nginx 静态托管</w:t>
            </w:r>
          </w:p>
        </w:tc>
        <w:tc>
          <w:tcPr>
            <w:tcW w:w="3324" w:type="dxa"/>
          </w:tcPr>
          <w:p w14:paraId="4B3CC71E">
            <w:pPr>
              <w:spacing w:after="0" w:line="240" w:lineRule="auto"/>
            </w:pPr>
            <w:r>
              <w:rPr>
                <w:sz w:val="18"/>
              </w:rPr>
              <w:t>Vue 构建后部署到 Nginx</w:t>
            </w:r>
          </w:p>
        </w:tc>
      </w:tr>
      <w:tr w14:paraId="006F2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3530086D">
            <w:pPr>
              <w:spacing w:after="0" w:line="240" w:lineRule="auto"/>
            </w:pPr>
            <w:r>
              <w:rPr>
                <w:sz w:val="18"/>
              </w:rPr>
              <w:t>后端</w:t>
            </w:r>
          </w:p>
        </w:tc>
        <w:tc>
          <w:tcPr>
            <w:tcW w:w="3324" w:type="dxa"/>
            <w:shd w:val="clear" w:color="auto" w:fill="D9E2F3"/>
          </w:tcPr>
          <w:p w14:paraId="606F7926">
            <w:pPr>
              <w:spacing w:after="0" w:line="240" w:lineRule="auto"/>
            </w:pPr>
            <w:r>
              <w:rPr>
                <w:sz w:val="18"/>
              </w:rPr>
              <w:t>Spring Boot 单体 + 模块化</w:t>
            </w:r>
          </w:p>
        </w:tc>
        <w:tc>
          <w:tcPr>
            <w:tcW w:w="3324" w:type="dxa"/>
            <w:shd w:val="clear" w:color="auto" w:fill="D9E2F3"/>
          </w:tcPr>
          <w:p w14:paraId="1548F30F">
            <w:pPr>
              <w:spacing w:after="0" w:line="240" w:lineRule="auto"/>
            </w:pPr>
            <w:r>
              <w:rPr>
                <w:sz w:val="18"/>
              </w:rPr>
              <w:t>起步单体，按领域分包</w:t>
            </w:r>
          </w:p>
        </w:tc>
      </w:tr>
      <w:tr w14:paraId="2CD6C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7893AE24">
            <w:pPr>
              <w:spacing w:after="0" w:line="240" w:lineRule="auto"/>
            </w:pPr>
            <w:r>
              <w:rPr>
                <w:sz w:val="18"/>
              </w:rPr>
              <w:t>数据库</w:t>
            </w:r>
          </w:p>
        </w:tc>
        <w:tc>
          <w:tcPr>
            <w:tcW w:w="3324" w:type="dxa"/>
          </w:tcPr>
          <w:p w14:paraId="5E4FAD4B">
            <w:pPr>
              <w:spacing w:after="0" w:line="240" w:lineRule="auto"/>
            </w:pPr>
            <w:r>
              <w:rPr>
                <w:sz w:val="18"/>
              </w:rPr>
              <w:t>MySQL 8.0 主从</w:t>
            </w:r>
          </w:p>
        </w:tc>
        <w:tc>
          <w:tcPr>
            <w:tcW w:w="3324" w:type="dxa"/>
          </w:tcPr>
          <w:p w14:paraId="3BCF698B">
            <w:pPr>
              <w:spacing w:after="0" w:line="240" w:lineRule="auto"/>
            </w:pPr>
            <w:r>
              <w:rPr>
                <w:sz w:val="18"/>
              </w:rPr>
              <w:t>读写分离，保障高可用</w:t>
            </w:r>
          </w:p>
        </w:tc>
      </w:tr>
      <w:tr w14:paraId="46B3F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4C46A45C">
            <w:pPr>
              <w:spacing w:after="0" w:line="240" w:lineRule="auto"/>
            </w:pPr>
            <w:r>
              <w:rPr>
                <w:sz w:val="18"/>
              </w:rPr>
              <w:t>缓存</w:t>
            </w:r>
          </w:p>
        </w:tc>
        <w:tc>
          <w:tcPr>
            <w:tcW w:w="3324" w:type="dxa"/>
            <w:shd w:val="clear" w:color="auto" w:fill="D9E2F3"/>
          </w:tcPr>
          <w:p w14:paraId="43323FE6">
            <w:pPr>
              <w:spacing w:after="0" w:line="240" w:lineRule="auto"/>
            </w:pPr>
            <w:r>
              <w:rPr>
                <w:sz w:val="18"/>
              </w:rPr>
              <w:t>Redis</w:t>
            </w:r>
          </w:p>
        </w:tc>
        <w:tc>
          <w:tcPr>
            <w:tcW w:w="3324" w:type="dxa"/>
            <w:shd w:val="clear" w:color="auto" w:fill="D9E2F3"/>
          </w:tcPr>
          <w:p w14:paraId="5349FA6C">
            <w:pPr>
              <w:spacing w:after="0" w:line="240" w:lineRule="auto"/>
            </w:pPr>
            <w:r>
              <w:rPr>
                <w:sz w:val="18"/>
              </w:rPr>
              <w:t>热点商品、库存预扣、Session、分布式锁</w:t>
            </w:r>
          </w:p>
        </w:tc>
      </w:tr>
      <w:tr w14:paraId="5C337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3D80D14D">
            <w:pPr>
              <w:spacing w:after="0" w:line="240" w:lineRule="auto"/>
            </w:pPr>
            <w:r>
              <w:rPr>
                <w:sz w:val="18"/>
              </w:rPr>
              <w:t>文件存储</w:t>
            </w:r>
          </w:p>
        </w:tc>
        <w:tc>
          <w:tcPr>
            <w:tcW w:w="3324" w:type="dxa"/>
          </w:tcPr>
          <w:p w14:paraId="45507833">
            <w:pPr>
              <w:spacing w:after="0" w:line="240" w:lineRule="auto"/>
            </w:pPr>
            <w:r>
              <w:rPr>
                <w:sz w:val="18"/>
              </w:rPr>
              <w:t>阿里云OSS / MinIO</w:t>
            </w:r>
          </w:p>
        </w:tc>
        <w:tc>
          <w:tcPr>
            <w:tcW w:w="3324" w:type="dxa"/>
          </w:tcPr>
          <w:p w14:paraId="383AF7B4">
            <w:pPr>
              <w:spacing w:after="0" w:line="240" w:lineRule="auto"/>
            </w:pPr>
            <w:r>
              <w:rPr>
                <w:sz w:val="18"/>
              </w:rPr>
              <w:t>商品图片、凭证图片</w:t>
            </w:r>
          </w:p>
        </w:tc>
      </w:tr>
      <w:tr w14:paraId="7BDF1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50085319">
            <w:pPr>
              <w:spacing w:after="0" w:line="240" w:lineRule="auto"/>
            </w:pPr>
            <w:r>
              <w:rPr>
                <w:sz w:val="18"/>
              </w:rPr>
              <w:t>容器化</w:t>
            </w:r>
          </w:p>
        </w:tc>
        <w:tc>
          <w:tcPr>
            <w:tcW w:w="3324" w:type="dxa"/>
            <w:shd w:val="clear" w:color="auto" w:fill="D9E2F3"/>
          </w:tcPr>
          <w:p w14:paraId="73335B59">
            <w:pPr>
              <w:spacing w:after="0" w:line="240" w:lineRule="auto"/>
            </w:pPr>
            <w:r>
              <w:rPr>
                <w:sz w:val="18"/>
              </w:rPr>
              <w:t>Docker + Docker Compose</w:t>
            </w:r>
          </w:p>
        </w:tc>
        <w:tc>
          <w:tcPr>
            <w:tcW w:w="3324" w:type="dxa"/>
            <w:shd w:val="clear" w:color="auto" w:fill="D9E2F3"/>
          </w:tcPr>
          <w:p w14:paraId="74B6181D">
            <w:pPr>
              <w:spacing w:after="0" w:line="240" w:lineRule="auto"/>
            </w:pPr>
            <w:r>
              <w:rPr>
                <w:sz w:val="18"/>
              </w:rPr>
              <w:t>开发/测试环境；生产可上 K8s</w:t>
            </w:r>
          </w:p>
        </w:tc>
      </w:tr>
    </w:tbl>
    <w:p w14:paraId="68A91AE4"/>
    <w:p w14:paraId="17B6B9DB">
      <w:r>
        <w:t>---</w:t>
      </w:r>
    </w:p>
    <w:p w14:paraId="4B5378EB">
      <w:pPr>
        <w:pStyle w:val="4"/>
      </w:pPr>
      <w:r>
        <w:t>2. 角色与权限</w:t>
      </w:r>
    </w:p>
    <w:p w14:paraId="64E60CCB">
      <w:pPr>
        <w:pStyle w:val="5"/>
      </w:pPr>
      <w:r>
        <w:t>2.1 角色定义</w:t>
      </w:r>
    </w:p>
    <w:p w14:paraId="7221D23A">
      <w:r>
        <w:t xml:space="preserve">平台共定义 </w:t>
      </w:r>
      <w:r>
        <w:rPr>
          <w:b/>
        </w:rPr>
        <w:t>9 类角色</w:t>
      </w:r>
      <w:r>
        <w:t>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14897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93" w:type="dxa"/>
            <w:shd w:val="clear" w:color="auto" w:fill="4472C4"/>
          </w:tcPr>
          <w:p w14:paraId="61B5E9C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w="2493" w:type="dxa"/>
            <w:shd w:val="clear" w:color="auto" w:fill="4472C4"/>
          </w:tcPr>
          <w:p w14:paraId="0FB38C2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标识</w:t>
            </w:r>
          </w:p>
        </w:tc>
        <w:tc>
          <w:tcPr>
            <w:tcW w:w="2493" w:type="dxa"/>
            <w:shd w:val="clear" w:color="auto" w:fill="4472C4"/>
          </w:tcPr>
          <w:p w14:paraId="1931DD3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描述</w:t>
            </w:r>
          </w:p>
        </w:tc>
        <w:tc>
          <w:tcPr>
            <w:tcW w:w="2493" w:type="dxa"/>
            <w:shd w:val="clear" w:color="auto" w:fill="4472C4"/>
          </w:tcPr>
          <w:p w14:paraId="792B92C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数量级</w:t>
            </w:r>
          </w:p>
        </w:tc>
      </w:tr>
      <w:tr w14:paraId="41C64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4AABE051">
            <w:pPr>
              <w:spacing w:after="0" w:line="240" w:lineRule="auto"/>
            </w:pPr>
            <w:r>
              <w:rPr>
                <w:sz w:val="18"/>
              </w:rPr>
              <w:t>游客</w:t>
            </w:r>
          </w:p>
        </w:tc>
        <w:tc>
          <w:tcPr>
            <w:tcW w:w="2493" w:type="dxa"/>
          </w:tcPr>
          <w:p w14:paraId="6AE5FA10">
            <w:pPr>
              <w:spacing w:after="0" w:line="240" w:lineRule="auto"/>
            </w:pPr>
            <w:r>
              <w:rPr>
                <w:sz w:val="18"/>
              </w:rPr>
              <w:t>GUEST</w:t>
            </w:r>
          </w:p>
        </w:tc>
        <w:tc>
          <w:tcPr>
            <w:tcW w:w="2493" w:type="dxa"/>
          </w:tcPr>
          <w:p w14:paraId="37CC4C27">
            <w:pPr>
              <w:spacing w:after="0" w:line="240" w:lineRule="auto"/>
            </w:pPr>
            <w:r>
              <w:rPr>
                <w:sz w:val="18"/>
              </w:rPr>
              <w:t>未登录用户，仅可浏览公开信息</w:t>
            </w:r>
          </w:p>
        </w:tc>
        <w:tc>
          <w:tcPr>
            <w:tcW w:w="2493" w:type="dxa"/>
          </w:tcPr>
          <w:p w14:paraId="5C96C7C1">
            <w:pPr>
              <w:spacing w:after="0" w:line="240" w:lineRule="auto"/>
            </w:pPr>
            <w:r>
              <w:rPr>
                <w:sz w:val="18"/>
              </w:rPr>
              <w:t>不限</w:t>
            </w:r>
          </w:p>
        </w:tc>
      </w:tr>
      <w:tr w14:paraId="1BDA5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D9E2F3"/>
          </w:tcPr>
          <w:p w14:paraId="2337BDC9">
            <w:pPr>
              <w:spacing w:after="0" w:line="240" w:lineRule="auto"/>
            </w:pPr>
            <w:r>
              <w:rPr>
                <w:sz w:val="18"/>
              </w:rPr>
              <w:t>会员</w:t>
            </w:r>
          </w:p>
        </w:tc>
        <w:tc>
          <w:tcPr>
            <w:tcW w:w="2493" w:type="dxa"/>
            <w:shd w:val="clear" w:color="auto" w:fill="D9E2F3"/>
          </w:tcPr>
          <w:p w14:paraId="7FD8EBFC">
            <w:pPr>
              <w:spacing w:after="0" w:line="240" w:lineRule="auto"/>
            </w:pPr>
            <w:r>
              <w:rPr>
                <w:sz w:val="18"/>
              </w:rPr>
              <w:t>MEMBER</w:t>
            </w:r>
          </w:p>
        </w:tc>
        <w:tc>
          <w:tcPr>
            <w:tcW w:w="2493" w:type="dxa"/>
            <w:shd w:val="clear" w:color="auto" w:fill="D9E2F3"/>
          </w:tcPr>
          <w:p w14:paraId="094BB51A">
            <w:pPr>
              <w:spacing w:after="0" w:line="240" w:lineRule="auto"/>
            </w:pPr>
            <w:r>
              <w:rPr>
                <w:sz w:val="18"/>
              </w:rPr>
              <w:t>已完成学号认证的在校学生，可买可卖</w:t>
            </w:r>
          </w:p>
        </w:tc>
        <w:tc>
          <w:tcPr>
            <w:tcW w:w="2493" w:type="dxa"/>
            <w:shd w:val="clear" w:color="auto" w:fill="D9E2F3"/>
          </w:tcPr>
          <w:p w14:paraId="04DBC489">
            <w:pPr>
              <w:spacing w:after="0" w:line="240" w:lineRule="auto"/>
            </w:pPr>
            <w:r>
              <w:rPr>
                <w:sz w:val="18"/>
              </w:rPr>
              <w:t>10万+</w:t>
            </w:r>
          </w:p>
        </w:tc>
      </w:tr>
      <w:tr w14:paraId="5E791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69F28D14">
            <w:pPr>
              <w:spacing w:after="0" w:line="240" w:lineRule="auto"/>
            </w:pPr>
            <w:r>
              <w:rPr>
                <w:sz w:val="18"/>
              </w:rPr>
              <w:t>商家</w:t>
            </w:r>
          </w:p>
        </w:tc>
        <w:tc>
          <w:tcPr>
            <w:tcW w:w="2493" w:type="dxa"/>
          </w:tcPr>
          <w:p w14:paraId="7BF3E8AF">
            <w:pPr>
              <w:spacing w:after="0" w:line="240" w:lineRule="auto"/>
            </w:pPr>
            <w:r>
              <w:rPr>
                <w:sz w:val="18"/>
              </w:rPr>
              <w:t>MERCHANT</w:t>
            </w:r>
          </w:p>
        </w:tc>
        <w:tc>
          <w:tcPr>
            <w:tcW w:w="2493" w:type="dxa"/>
          </w:tcPr>
          <w:p w14:paraId="79EC0957">
            <w:pPr>
              <w:spacing w:after="0" w:line="240" w:lineRule="auto"/>
            </w:pPr>
            <w:r>
              <w:rPr>
                <w:sz w:val="18"/>
              </w:rPr>
              <w:t>入驻平台的校园周边商家</w:t>
            </w:r>
          </w:p>
        </w:tc>
        <w:tc>
          <w:tcPr>
            <w:tcW w:w="2493" w:type="dxa"/>
          </w:tcPr>
          <w:p w14:paraId="143EFBDE">
            <w:pPr>
              <w:spacing w:after="0" w:line="240" w:lineRule="auto"/>
            </w:pPr>
            <w:r>
              <w:rPr>
                <w:sz w:val="18"/>
              </w:rPr>
              <w:t>500+</w:t>
            </w:r>
          </w:p>
        </w:tc>
      </w:tr>
      <w:tr w14:paraId="67687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D9E2F3"/>
          </w:tcPr>
          <w:p w14:paraId="341F1731">
            <w:pPr>
              <w:spacing w:after="0" w:line="240" w:lineRule="auto"/>
            </w:pPr>
            <w:r>
              <w:rPr>
                <w:sz w:val="18"/>
              </w:rPr>
              <w:t>配送员</w:t>
            </w:r>
          </w:p>
        </w:tc>
        <w:tc>
          <w:tcPr>
            <w:tcW w:w="2493" w:type="dxa"/>
            <w:shd w:val="clear" w:color="auto" w:fill="D9E2F3"/>
          </w:tcPr>
          <w:p w14:paraId="116694AB">
            <w:pPr>
              <w:spacing w:after="0" w:line="240" w:lineRule="auto"/>
            </w:pPr>
            <w:r>
              <w:rPr>
                <w:sz w:val="18"/>
              </w:rPr>
              <w:t>DELIVERER</w:t>
            </w:r>
          </w:p>
        </w:tc>
        <w:tc>
          <w:tcPr>
            <w:tcW w:w="2493" w:type="dxa"/>
            <w:shd w:val="clear" w:color="auto" w:fill="D9E2F3"/>
          </w:tcPr>
          <w:p w14:paraId="3F0473A0">
            <w:pPr>
              <w:spacing w:after="0" w:line="240" w:lineRule="auto"/>
            </w:pPr>
            <w:r>
              <w:rPr>
                <w:sz w:val="18"/>
              </w:rPr>
              <w:t>校园内配送人员</w:t>
            </w:r>
          </w:p>
        </w:tc>
        <w:tc>
          <w:tcPr>
            <w:tcW w:w="2493" w:type="dxa"/>
            <w:shd w:val="clear" w:color="auto" w:fill="D9E2F3"/>
          </w:tcPr>
          <w:p w14:paraId="5D1EA836">
            <w:pPr>
              <w:spacing w:after="0" w:line="240" w:lineRule="auto"/>
            </w:pPr>
            <w:r>
              <w:rPr>
                <w:sz w:val="18"/>
              </w:rPr>
              <w:t>500+</w:t>
            </w:r>
          </w:p>
        </w:tc>
      </w:tr>
      <w:tr w14:paraId="18B11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05D27C83">
            <w:pPr>
              <w:spacing w:after="0" w:line="240" w:lineRule="auto"/>
            </w:pPr>
            <w:r>
              <w:rPr>
                <w:sz w:val="18"/>
              </w:rPr>
              <w:t>运营</w:t>
            </w:r>
          </w:p>
        </w:tc>
        <w:tc>
          <w:tcPr>
            <w:tcW w:w="2493" w:type="dxa"/>
          </w:tcPr>
          <w:p w14:paraId="6A8C536B">
            <w:pPr>
              <w:spacing w:after="0" w:line="240" w:lineRule="auto"/>
            </w:pPr>
            <w:r>
              <w:rPr>
                <w:sz w:val="18"/>
              </w:rPr>
              <w:t>OPERATOR</w:t>
            </w:r>
          </w:p>
        </w:tc>
        <w:tc>
          <w:tcPr>
            <w:tcW w:w="2493" w:type="dxa"/>
          </w:tcPr>
          <w:p w14:paraId="020E2B5E">
            <w:pPr>
              <w:spacing w:after="0" w:line="240" w:lineRule="auto"/>
            </w:pPr>
            <w:r>
              <w:rPr>
                <w:sz w:val="18"/>
              </w:rPr>
              <w:t>商品审核、活动运营、内容管理</w:t>
            </w:r>
          </w:p>
        </w:tc>
        <w:tc>
          <w:tcPr>
            <w:tcW w:w="2493" w:type="dxa"/>
          </w:tcPr>
          <w:p w14:paraId="2FE49F29">
            <w:pPr>
              <w:spacing w:after="0" w:line="240" w:lineRule="auto"/>
            </w:pPr>
            <w:r>
              <w:rPr>
                <w:sz w:val="18"/>
              </w:rPr>
              <w:t>20-50</w:t>
            </w:r>
          </w:p>
        </w:tc>
      </w:tr>
      <w:tr w14:paraId="07889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D9E2F3"/>
          </w:tcPr>
          <w:p w14:paraId="6E2EF4F2">
            <w:pPr>
              <w:spacing w:after="0" w:line="240" w:lineRule="auto"/>
            </w:pPr>
            <w:r>
              <w:rPr>
                <w:sz w:val="18"/>
              </w:rPr>
              <w:t>客服</w:t>
            </w:r>
          </w:p>
        </w:tc>
        <w:tc>
          <w:tcPr>
            <w:tcW w:w="2493" w:type="dxa"/>
            <w:shd w:val="clear" w:color="auto" w:fill="D9E2F3"/>
          </w:tcPr>
          <w:p w14:paraId="4229AAF2">
            <w:pPr>
              <w:spacing w:after="0" w:line="240" w:lineRule="auto"/>
            </w:pPr>
            <w:r>
              <w:rPr>
                <w:sz w:val="18"/>
              </w:rPr>
              <w:t>CUSTOMER_SERVICE</w:t>
            </w:r>
          </w:p>
        </w:tc>
        <w:tc>
          <w:tcPr>
            <w:tcW w:w="2493" w:type="dxa"/>
            <w:shd w:val="clear" w:color="auto" w:fill="D9E2F3"/>
          </w:tcPr>
          <w:p w14:paraId="45DABD7F">
            <w:pPr>
              <w:spacing w:after="0" w:line="240" w:lineRule="auto"/>
            </w:pPr>
            <w:r>
              <w:rPr>
                <w:sz w:val="18"/>
              </w:rPr>
              <w:t>售后工单处理、纠纷仲裁</w:t>
            </w:r>
          </w:p>
        </w:tc>
        <w:tc>
          <w:tcPr>
            <w:tcW w:w="2493" w:type="dxa"/>
            <w:shd w:val="clear" w:color="auto" w:fill="D9E2F3"/>
          </w:tcPr>
          <w:p w14:paraId="547E8280">
            <w:pPr>
              <w:spacing w:after="0" w:line="240" w:lineRule="auto"/>
            </w:pPr>
            <w:r>
              <w:rPr>
                <w:sz w:val="18"/>
              </w:rPr>
              <w:t>10-30</w:t>
            </w:r>
          </w:p>
        </w:tc>
      </w:tr>
      <w:tr w14:paraId="724ED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1D6D3586">
            <w:pPr>
              <w:spacing w:after="0" w:line="240" w:lineRule="auto"/>
            </w:pPr>
            <w:r>
              <w:rPr>
                <w:sz w:val="18"/>
              </w:rPr>
              <w:t>财务</w:t>
            </w:r>
          </w:p>
        </w:tc>
        <w:tc>
          <w:tcPr>
            <w:tcW w:w="2493" w:type="dxa"/>
          </w:tcPr>
          <w:p w14:paraId="6A14B70F">
            <w:pPr>
              <w:spacing w:after="0" w:line="240" w:lineRule="auto"/>
            </w:pPr>
            <w:r>
              <w:rPr>
                <w:sz w:val="18"/>
              </w:rPr>
              <w:t>FINANCE</w:t>
            </w:r>
          </w:p>
        </w:tc>
        <w:tc>
          <w:tcPr>
            <w:tcW w:w="2493" w:type="dxa"/>
          </w:tcPr>
          <w:p w14:paraId="55F081D5">
            <w:pPr>
              <w:spacing w:after="0" w:line="240" w:lineRule="auto"/>
            </w:pPr>
            <w:r>
              <w:rPr>
                <w:sz w:val="18"/>
              </w:rPr>
              <w:t>结算审核、佣金管理、对账</w:t>
            </w:r>
          </w:p>
        </w:tc>
        <w:tc>
          <w:tcPr>
            <w:tcW w:w="2493" w:type="dxa"/>
          </w:tcPr>
          <w:p w14:paraId="37B7F8D6">
            <w:pPr>
              <w:spacing w:after="0" w:line="240" w:lineRule="auto"/>
            </w:pPr>
            <w:r>
              <w:rPr>
                <w:sz w:val="18"/>
              </w:rPr>
              <w:t>3-5</w:t>
            </w:r>
          </w:p>
        </w:tc>
      </w:tr>
      <w:tr w14:paraId="2DE41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D9E2F3"/>
          </w:tcPr>
          <w:p w14:paraId="261F8037">
            <w:pPr>
              <w:spacing w:after="0" w:line="240" w:lineRule="auto"/>
            </w:pPr>
            <w:r>
              <w:rPr>
                <w:sz w:val="18"/>
              </w:rPr>
              <w:t>仓库</w:t>
            </w:r>
          </w:p>
        </w:tc>
        <w:tc>
          <w:tcPr>
            <w:tcW w:w="2493" w:type="dxa"/>
            <w:shd w:val="clear" w:color="auto" w:fill="D9E2F3"/>
          </w:tcPr>
          <w:p w14:paraId="5C2C846B">
            <w:pPr>
              <w:spacing w:after="0" w:line="240" w:lineRule="auto"/>
            </w:pPr>
            <w:r>
              <w:rPr>
                <w:sz w:val="18"/>
              </w:rPr>
              <w:t>WAREHOUSE</w:t>
            </w:r>
          </w:p>
        </w:tc>
        <w:tc>
          <w:tcPr>
            <w:tcW w:w="2493" w:type="dxa"/>
            <w:shd w:val="clear" w:color="auto" w:fill="D9E2F3"/>
          </w:tcPr>
          <w:p w14:paraId="1E2CB66B">
            <w:pPr>
              <w:spacing w:after="0" w:line="240" w:lineRule="auto"/>
            </w:pPr>
            <w:r>
              <w:rPr>
                <w:sz w:val="18"/>
              </w:rPr>
              <w:t>平台自营商品库存管理</w:t>
            </w:r>
          </w:p>
        </w:tc>
        <w:tc>
          <w:tcPr>
            <w:tcW w:w="2493" w:type="dxa"/>
            <w:shd w:val="clear" w:color="auto" w:fill="D9E2F3"/>
          </w:tcPr>
          <w:p w14:paraId="3F1CC5D5">
            <w:pPr>
              <w:spacing w:after="0" w:line="240" w:lineRule="auto"/>
            </w:pPr>
            <w:r>
              <w:rPr>
                <w:sz w:val="18"/>
              </w:rPr>
              <w:t>5-10</w:t>
            </w:r>
          </w:p>
        </w:tc>
      </w:tr>
      <w:tr w14:paraId="765F3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218E0477">
            <w:pPr>
              <w:spacing w:after="0" w:line="240" w:lineRule="auto"/>
            </w:pPr>
            <w:r>
              <w:rPr>
                <w:sz w:val="18"/>
              </w:rPr>
              <w:t>管理员</w:t>
            </w:r>
          </w:p>
        </w:tc>
        <w:tc>
          <w:tcPr>
            <w:tcW w:w="2493" w:type="dxa"/>
          </w:tcPr>
          <w:p w14:paraId="2A3B8664">
            <w:pPr>
              <w:spacing w:after="0" w:line="240" w:lineRule="auto"/>
            </w:pPr>
            <w:r>
              <w:rPr>
                <w:sz w:val="18"/>
              </w:rPr>
              <w:t>ADMIN</w:t>
            </w:r>
          </w:p>
        </w:tc>
        <w:tc>
          <w:tcPr>
            <w:tcW w:w="2493" w:type="dxa"/>
          </w:tcPr>
          <w:p w14:paraId="4F6D800E">
            <w:pPr>
              <w:spacing w:after="0" w:line="240" w:lineRule="auto"/>
            </w:pPr>
            <w:r>
              <w:rPr>
                <w:sz w:val="18"/>
              </w:rPr>
              <w:t>系统最高权限</w:t>
            </w:r>
          </w:p>
        </w:tc>
        <w:tc>
          <w:tcPr>
            <w:tcW w:w="2493" w:type="dxa"/>
          </w:tcPr>
          <w:p w14:paraId="35F0AAFA">
            <w:pPr>
              <w:spacing w:after="0" w:line="240" w:lineRule="auto"/>
            </w:pPr>
            <w:r>
              <w:rPr>
                <w:sz w:val="18"/>
              </w:rPr>
              <w:t>1-3</w:t>
            </w:r>
          </w:p>
        </w:tc>
      </w:tr>
    </w:tbl>
    <w:p w14:paraId="729A30AD"/>
    <w:p w14:paraId="3C92F8CE">
      <w:pPr>
        <w:pStyle w:val="5"/>
      </w:pPr>
      <w:r>
        <w:t>2.2 权限矩阵</w:t>
      </w:r>
    </w:p>
    <w:p w14:paraId="6C4BD9C5">
      <w:r>
        <w:t>✅=有权限 ❌=无权限 🔍=仅查看 ✏️=可编辑 ⭐=审核权限</w:t>
      </w:r>
    </w:p>
    <w:p w14:paraId="3DCE2160">
      <w:pPr>
        <w:pStyle w:val="6"/>
      </w:pPr>
      <w:r>
        <w:t>模块 1：用户与认证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 w14:paraId="20DBC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" w:type="dxa"/>
            <w:shd w:val="clear" w:color="auto" w:fill="4472C4"/>
          </w:tcPr>
          <w:p w14:paraId="655028A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w="997" w:type="dxa"/>
            <w:shd w:val="clear" w:color="auto" w:fill="4472C4"/>
          </w:tcPr>
          <w:p w14:paraId="630F4FA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游客</w:t>
            </w:r>
          </w:p>
        </w:tc>
        <w:tc>
          <w:tcPr>
            <w:tcW w:w="997" w:type="dxa"/>
            <w:shd w:val="clear" w:color="auto" w:fill="4472C4"/>
          </w:tcPr>
          <w:p w14:paraId="79AB6C5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会员</w:t>
            </w:r>
          </w:p>
        </w:tc>
        <w:tc>
          <w:tcPr>
            <w:tcW w:w="997" w:type="dxa"/>
            <w:shd w:val="clear" w:color="auto" w:fill="4472C4"/>
          </w:tcPr>
          <w:p w14:paraId="799280A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商家</w:t>
            </w:r>
          </w:p>
        </w:tc>
        <w:tc>
          <w:tcPr>
            <w:tcW w:w="997" w:type="dxa"/>
            <w:shd w:val="clear" w:color="auto" w:fill="4472C4"/>
          </w:tcPr>
          <w:p w14:paraId="7A12392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配送员</w:t>
            </w:r>
          </w:p>
        </w:tc>
        <w:tc>
          <w:tcPr>
            <w:tcW w:w="997" w:type="dxa"/>
            <w:shd w:val="clear" w:color="auto" w:fill="4472C4"/>
          </w:tcPr>
          <w:p w14:paraId="3CF8C0D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运营</w:t>
            </w:r>
          </w:p>
        </w:tc>
        <w:tc>
          <w:tcPr>
            <w:tcW w:w="997" w:type="dxa"/>
            <w:shd w:val="clear" w:color="auto" w:fill="4472C4"/>
          </w:tcPr>
          <w:p w14:paraId="46A9B6A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客服</w:t>
            </w:r>
          </w:p>
        </w:tc>
        <w:tc>
          <w:tcPr>
            <w:tcW w:w="997" w:type="dxa"/>
            <w:shd w:val="clear" w:color="auto" w:fill="4472C4"/>
          </w:tcPr>
          <w:p w14:paraId="18F0C48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财务</w:t>
            </w:r>
          </w:p>
        </w:tc>
        <w:tc>
          <w:tcPr>
            <w:tcW w:w="997" w:type="dxa"/>
            <w:shd w:val="clear" w:color="auto" w:fill="4472C4"/>
          </w:tcPr>
          <w:p w14:paraId="7EB5E70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仓库</w:t>
            </w:r>
          </w:p>
        </w:tc>
        <w:tc>
          <w:tcPr>
            <w:tcW w:w="997" w:type="dxa"/>
            <w:shd w:val="clear" w:color="auto" w:fill="4472C4"/>
          </w:tcPr>
          <w:p w14:paraId="247060E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管理员</w:t>
            </w:r>
          </w:p>
        </w:tc>
      </w:tr>
      <w:tr w14:paraId="5A1DD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" w:type="dxa"/>
          </w:tcPr>
          <w:p w14:paraId="1219D3D8">
            <w:pPr>
              <w:spacing w:after="0" w:line="240" w:lineRule="auto"/>
            </w:pPr>
            <w:r>
              <w:rPr>
                <w:sz w:val="18"/>
              </w:rPr>
              <w:t>注册/登录</w:t>
            </w:r>
          </w:p>
        </w:tc>
        <w:tc>
          <w:tcPr>
            <w:tcW w:w="997" w:type="dxa"/>
          </w:tcPr>
          <w:p w14:paraId="02D9467D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</w:tcPr>
          <w:p w14:paraId="3DEB8930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</w:tcPr>
          <w:p w14:paraId="2122A9CD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</w:tcPr>
          <w:p w14:paraId="7E1F8A8E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</w:tcPr>
          <w:p w14:paraId="470F0390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</w:tcPr>
          <w:p w14:paraId="7A4B7A0F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</w:tcPr>
          <w:p w14:paraId="493CEC34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</w:tcPr>
          <w:p w14:paraId="294E300D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</w:tcPr>
          <w:p w14:paraId="50BD7E0B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</w:tr>
      <w:tr w14:paraId="64084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" w:type="dxa"/>
            <w:shd w:val="clear" w:color="auto" w:fill="D9E2F3"/>
          </w:tcPr>
          <w:p w14:paraId="09ACCA70">
            <w:pPr>
              <w:spacing w:after="0" w:line="240" w:lineRule="auto"/>
            </w:pPr>
            <w:r>
              <w:rPr>
                <w:sz w:val="18"/>
              </w:rPr>
              <w:t>学号实名认证</w:t>
            </w:r>
          </w:p>
        </w:tc>
        <w:tc>
          <w:tcPr>
            <w:tcW w:w="997" w:type="dxa"/>
            <w:shd w:val="clear" w:color="auto" w:fill="D9E2F3"/>
          </w:tcPr>
          <w:p w14:paraId="5A1CEA34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5A4A7441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  <w:shd w:val="clear" w:color="auto" w:fill="D9E2F3"/>
          </w:tcPr>
          <w:p w14:paraId="14D698A7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64B1B0EE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0B1956CF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65DC8B35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2141368F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0AAD5C42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434C5A93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</w:tr>
      <w:tr w14:paraId="3EBAA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" w:type="dxa"/>
          </w:tcPr>
          <w:p w14:paraId="40326F00">
            <w:pPr>
              <w:spacing w:after="0" w:line="240" w:lineRule="auto"/>
            </w:pPr>
            <w:r>
              <w:rPr>
                <w:sz w:val="18"/>
              </w:rPr>
              <w:t>商家入驻申请</w:t>
            </w:r>
          </w:p>
        </w:tc>
        <w:tc>
          <w:tcPr>
            <w:tcW w:w="997" w:type="dxa"/>
          </w:tcPr>
          <w:p w14:paraId="7368E69E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2FDEEF56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</w:tcPr>
          <w:p w14:paraId="17D93186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2E7DC82C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40CD1298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47154817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16D4263B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53ABD4D5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66792BE3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</w:tr>
      <w:tr w14:paraId="4BFAA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" w:type="dxa"/>
            <w:shd w:val="clear" w:color="auto" w:fill="D9E2F3"/>
          </w:tcPr>
          <w:p w14:paraId="3D318D7B">
            <w:pPr>
              <w:spacing w:after="0" w:line="240" w:lineRule="auto"/>
            </w:pPr>
            <w:r>
              <w:rPr>
                <w:sz w:val="18"/>
              </w:rPr>
              <w:t>查看个人信息</w:t>
            </w:r>
          </w:p>
        </w:tc>
        <w:tc>
          <w:tcPr>
            <w:tcW w:w="997" w:type="dxa"/>
            <w:shd w:val="clear" w:color="auto" w:fill="D9E2F3"/>
          </w:tcPr>
          <w:p w14:paraId="0411EF78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2F728749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  <w:shd w:val="clear" w:color="auto" w:fill="D9E2F3"/>
          </w:tcPr>
          <w:p w14:paraId="7AE59A78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  <w:shd w:val="clear" w:color="auto" w:fill="D9E2F3"/>
          </w:tcPr>
          <w:p w14:paraId="3104E676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  <w:shd w:val="clear" w:color="auto" w:fill="D9E2F3"/>
          </w:tcPr>
          <w:p w14:paraId="44695FF9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  <w:shd w:val="clear" w:color="auto" w:fill="D9E2F3"/>
          </w:tcPr>
          <w:p w14:paraId="4F35C555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  <w:shd w:val="clear" w:color="auto" w:fill="D9E2F3"/>
          </w:tcPr>
          <w:p w14:paraId="3B4CEA43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  <w:shd w:val="clear" w:color="auto" w:fill="D9E2F3"/>
          </w:tcPr>
          <w:p w14:paraId="6667E0C6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  <w:shd w:val="clear" w:color="auto" w:fill="D9E2F3"/>
          </w:tcPr>
          <w:p w14:paraId="6D066E48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</w:tr>
      <w:tr w14:paraId="04184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" w:type="dxa"/>
          </w:tcPr>
          <w:p w14:paraId="39A56520">
            <w:pPr>
              <w:spacing w:after="0" w:line="240" w:lineRule="auto"/>
            </w:pPr>
            <w:r>
              <w:rPr>
                <w:sz w:val="18"/>
              </w:rPr>
              <w:t>编辑个人资料</w:t>
            </w:r>
          </w:p>
        </w:tc>
        <w:tc>
          <w:tcPr>
            <w:tcW w:w="997" w:type="dxa"/>
          </w:tcPr>
          <w:p w14:paraId="0C17B451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0E88D6C6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</w:tcPr>
          <w:p w14:paraId="122BA2EC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</w:tcPr>
          <w:p w14:paraId="1C69CF4C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</w:tcPr>
          <w:p w14:paraId="7431A51B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175B1168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4A40C59B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5AC5B149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63BA9824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</w:tr>
      <w:tr w14:paraId="108F9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" w:type="dxa"/>
            <w:shd w:val="clear" w:color="auto" w:fill="D9E2F3"/>
          </w:tcPr>
          <w:p w14:paraId="7D76728E">
            <w:pPr>
              <w:spacing w:after="0" w:line="240" w:lineRule="auto"/>
            </w:pPr>
            <w:r>
              <w:rPr>
                <w:sz w:val="18"/>
              </w:rPr>
              <w:t>禁用/启用账号</w:t>
            </w:r>
          </w:p>
        </w:tc>
        <w:tc>
          <w:tcPr>
            <w:tcW w:w="997" w:type="dxa"/>
            <w:shd w:val="clear" w:color="auto" w:fill="D9E2F3"/>
          </w:tcPr>
          <w:p w14:paraId="3C51A033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29A376E8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0A486511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057A37D0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5D402A3D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  <w:shd w:val="clear" w:color="auto" w:fill="D9E2F3"/>
          </w:tcPr>
          <w:p w14:paraId="0BF93971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  <w:shd w:val="clear" w:color="auto" w:fill="D9E2F3"/>
          </w:tcPr>
          <w:p w14:paraId="160BCAF8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6A8F079C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094B6DA6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</w:tr>
      <w:tr w14:paraId="088CF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" w:type="dxa"/>
          </w:tcPr>
          <w:p w14:paraId="5AFDC704">
            <w:pPr>
              <w:spacing w:after="0" w:line="240" w:lineRule="auto"/>
            </w:pPr>
            <w:r>
              <w:rPr>
                <w:sz w:val="18"/>
              </w:rPr>
              <w:t>角色权限配置</w:t>
            </w:r>
          </w:p>
        </w:tc>
        <w:tc>
          <w:tcPr>
            <w:tcW w:w="997" w:type="dxa"/>
          </w:tcPr>
          <w:p w14:paraId="41B3EECC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254061E8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267528B8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6D8F42BF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2F8585D7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1F414618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062D2493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27D2DC6A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42665C4A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</w:tr>
    </w:tbl>
    <w:p w14:paraId="60EDFFA4"/>
    <w:p w14:paraId="694866E3">
      <w:pPr>
        <w:pStyle w:val="6"/>
      </w:pPr>
      <w:r>
        <w:t>模块 2：商品管理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 w14:paraId="0A263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" w:type="dxa"/>
            <w:shd w:val="clear" w:color="auto" w:fill="4472C4"/>
          </w:tcPr>
          <w:p w14:paraId="2C7F3A3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w="997" w:type="dxa"/>
            <w:shd w:val="clear" w:color="auto" w:fill="4472C4"/>
          </w:tcPr>
          <w:p w14:paraId="42FD675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游客</w:t>
            </w:r>
          </w:p>
        </w:tc>
        <w:tc>
          <w:tcPr>
            <w:tcW w:w="997" w:type="dxa"/>
            <w:shd w:val="clear" w:color="auto" w:fill="4472C4"/>
          </w:tcPr>
          <w:p w14:paraId="25DF5A7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会员</w:t>
            </w:r>
          </w:p>
        </w:tc>
        <w:tc>
          <w:tcPr>
            <w:tcW w:w="997" w:type="dxa"/>
            <w:shd w:val="clear" w:color="auto" w:fill="4472C4"/>
          </w:tcPr>
          <w:p w14:paraId="2C66F3E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商家</w:t>
            </w:r>
          </w:p>
        </w:tc>
        <w:tc>
          <w:tcPr>
            <w:tcW w:w="997" w:type="dxa"/>
            <w:shd w:val="clear" w:color="auto" w:fill="4472C4"/>
          </w:tcPr>
          <w:p w14:paraId="7EDC9F2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配送员</w:t>
            </w:r>
          </w:p>
        </w:tc>
        <w:tc>
          <w:tcPr>
            <w:tcW w:w="997" w:type="dxa"/>
            <w:shd w:val="clear" w:color="auto" w:fill="4472C4"/>
          </w:tcPr>
          <w:p w14:paraId="307600F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运营</w:t>
            </w:r>
          </w:p>
        </w:tc>
        <w:tc>
          <w:tcPr>
            <w:tcW w:w="997" w:type="dxa"/>
            <w:shd w:val="clear" w:color="auto" w:fill="4472C4"/>
          </w:tcPr>
          <w:p w14:paraId="145F838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客服</w:t>
            </w:r>
          </w:p>
        </w:tc>
        <w:tc>
          <w:tcPr>
            <w:tcW w:w="997" w:type="dxa"/>
            <w:shd w:val="clear" w:color="auto" w:fill="4472C4"/>
          </w:tcPr>
          <w:p w14:paraId="06ECBD5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财务</w:t>
            </w:r>
          </w:p>
        </w:tc>
        <w:tc>
          <w:tcPr>
            <w:tcW w:w="997" w:type="dxa"/>
            <w:shd w:val="clear" w:color="auto" w:fill="4472C4"/>
          </w:tcPr>
          <w:p w14:paraId="7CB77F0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仓库</w:t>
            </w:r>
          </w:p>
        </w:tc>
        <w:tc>
          <w:tcPr>
            <w:tcW w:w="997" w:type="dxa"/>
            <w:shd w:val="clear" w:color="auto" w:fill="4472C4"/>
          </w:tcPr>
          <w:p w14:paraId="0EDA423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管理员</w:t>
            </w:r>
          </w:p>
        </w:tc>
      </w:tr>
      <w:tr w14:paraId="1789B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" w:type="dxa"/>
          </w:tcPr>
          <w:p w14:paraId="2ADFF130">
            <w:pPr>
              <w:spacing w:after="0" w:line="240" w:lineRule="auto"/>
            </w:pPr>
            <w:r>
              <w:rPr>
                <w:sz w:val="18"/>
              </w:rPr>
              <w:t>发布商品</w:t>
            </w:r>
          </w:p>
        </w:tc>
        <w:tc>
          <w:tcPr>
            <w:tcW w:w="997" w:type="dxa"/>
          </w:tcPr>
          <w:p w14:paraId="26466DB4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49BE1F5F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</w:tcPr>
          <w:p w14:paraId="7A31D891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</w:tcPr>
          <w:p w14:paraId="2FC2CCF8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46004A76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7424A59C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69EF9AA2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3FA5E6A5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</w:tcPr>
          <w:p w14:paraId="5D91FB56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</w:tr>
      <w:tr w14:paraId="158B5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" w:type="dxa"/>
            <w:shd w:val="clear" w:color="auto" w:fill="D9E2F3"/>
          </w:tcPr>
          <w:p w14:paraId="30B68732">
            <w:pPr>
              <w:spacing w:after="0" w:line="240" w:lineRule="auto"/>
            </w:pPr>
            <w:r>
              <w:rPr>
                <w:sz w:val="18"/>
              </w:rPr>
              <w:t>编辑/下架自有商品</w:t>
            </w:r>
          </w:p>
        </w:tc>
        <w:tc>
          <w:tcPr>
            <w:tcW w:w="997" w:type="dxa"/>
            <w:shd w:val="clear" w:color="auto" w:fill="D9E2F3"/>
          </w:tcPr>
          <w:p w14:paraId="70B1E4FB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106E12BF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  <w:shd w:val="clear" w:color="auto" w:fill="D9E2F3"/>
          </w:tcPr>
          <w:p w14:paraId="2F3EB17A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  <w:shd w:val="clear" w:color="auto" w:fill="D9E2F3"/>
          </w:tcPr>
          <w:p w14:paraId="47789C24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342D44A0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3CEBFC1E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264DA83F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78A0E377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  <w:shd w:val="clear" w:color="auto" w:fill="D9E2F3"/>
          </w:tcPr>
          <w:p w14:paraId="0914C396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</w:tr>
      <w:tr w14:paraId="2D4F9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" w:type="dxa"/>
          </w:tcPr>
          <w:p w14:paraId="07A9A324">
            <w:pPr>
              <w:spacing w:after="0" w:line="240" w:lineRule="auto"/>
            </w:pPr>
            <w:r>
              <w:rPr>
                <w:sz w:val="18"/>
              </w:rPr>
              <w:t>商品审核</w:t>
            </w:r>
          </w:p>
        </w:tc>
        <w:tc>
          <w:tcPr>
            <w:tcW w:w="997" w:type="dxa"/>
          </w:tcPr>
          <w:p w14:paraId="7BF8C950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63591A2C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5C00F7A8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663A4473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2C093A53">
            <w:pPr>
              <w:spacing w:after="0" w:line="240" w:lineRule="auto"/>
            </w:pPr>
            <w:r>
              <w:rPr>
                <w:sz w:val="18"/>
              </w:rPr>
              <w:t>⭐</w:t>
            </w:r>
          </w:p>
        </w:tc>
        <w:tc>
          <w:tcPr>
            <w:tcW w:w="997" w:type="dxa"/>
          </w:tcPr>
          <w:p w14:paraId="258CEDB3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10B493AF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549A842D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332984BC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</w:tr>
      <w:tr w14:paraId="754E3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" w:type="dxa"/>
            <w:shd w:val="clear" w:color="auto" w:fill="D9E2F3"/>
          </w:tcPr>
          <w:p w14:paraId="77B597AE">
            <w:pPr>
              <w:spacing w:after="0" w:line="240" w:lineRule="auto"/>
            </w:pPr>
            <w:r>
              <w:rPr>
                <w:sz w:val="18"/>
              </w:rPr>
              <w:t>强制下架商品</w:t>
            </w:r>
          </w:p>
        </w:tc>
        <w:tc>
          <w:tcPr>
            <w:tcW w:w="997" w:type="dxa"/>
            <w:shd w:val="clear" w:color="auto" w:fill="D9E2F3"/>
          </w:tcPr>
          <w:p w14:paraId="0989F740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07B548E9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1EFDCF05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4455207F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6DDCBA9D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  <w:shd w:val="clear" w:color="auto" w:fill="D9E2F3"/>
          </w:tcPr>
          <w:p w14:paraId="701BF918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  <w:shd w:val="clear" w:color="auto" w:fill="D9E2F3"/>
          </w:tcPr>
          <w:p w14:paraId="6B92BCCA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0AA69B50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535170CA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</w:tr>
      <w:tr w14:paraId="1D3C8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" w:type="dxa"/>
          </w:tcPr>
          <w:p w14:paraId="58C6B8D1">
            <w:pPr>
              <w:spacing w:after="0" w:line="240" w:lineRule="auto"/>
            </w:pPr>
            <w:r>
              <w:rPr>
                <w:sz w:val="18"/>
              </w:rPr>
              <w:t>管理商品类目</w:t>
            </w:r>
          </w:p>
        </w:tc>
        <w:tc>
          <w:tcPr>
            <w:tcW w:w="997" w:type="dxa"/>
          </w:tcPr>
          <w:p w14:paraId="5005B530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7BA90409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15F678C3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7E593B80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0DC2E483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</w:tcPr>
          <w:p w14:paraId="1E85AFCF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54E15759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29534B8B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0593F9C6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</w:tr>
    </w:tbl>
    <w:p w14:paraId="24E74FDF"/>
    <w:p w14:paraId="44B01974">
      <w:pPr>
        <w:pStyle w:val="6"/>
      </w:pPr>
      <w:r>
        <w:t>模块 3：订单与交易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 w14:paraId="13FCD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" w:type="dxa"/>
            <w:shd w:val="clear" w:color="auto" w:fill="4472C4"/>
          </w:tcPr>
          <w:p w14:paraId="13DEF28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w="997" w:type="dxa"/>
            <w:shd w:val="clear" w:color="auto" w:fill="4472C4"/>
          </w:tcPr>
          <w:p w14:paraId="770CA7D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游客</w:t>
            </w:r>
          </w:p>
        </w:tc>
        <w:tc>
          <w:tcPr>
            <w:tcW w:w="997" w:type="dxa"/>
            <w:shd w:val="clear" w:color="auto" w:fill="4472C4"/>
          </w:tcPr>
          <w:p w14:paraId="3327C84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会员</w:t>
            </w:r>
          </w:p>
        </w:tc>
        <w:tc>
          <w:tcPr>
            <w:tcW w:w="997" w:type="dxa"/>
            <w:shd w:val="clear" w:color="auto" w:fill="4472C4"/>
          </w:tcPr>
          <w:p w14:paraId="6BBA7EF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商家</w:t>
            </w:r>
          </w:p>
        </w:tc>
        <w:tc>
          <w:tcPr>
            <w:tcW w:w="997" w:type="dxa"/>
            <w:shd w:val="clear" w:color="auto" w:fill="4472C4"/>
          </w:tcPr>
          <w:p w14:paraId="24FA55F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配送员</w:t>
            </w:r>
          </w:p>
        </w:tc>
        <w:tc>
          <w:tcPr>
            <w:tcW w:w="997" w:type="dxa"/>
            <w:shd w:val="clear" w:color="auto" w:fill="4472C4"/>
          </w:tcPr>
          <w:p w14:paraId="74C4423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运营</w:t>
            </w:r>
          </w:p>
        </w:tc>
        <w:tc>
          <w:tcPr>
            <w:tcW w:w="997" w:type="dxa"/>
            <w:shd w:val="clear" w:color="auto" w:fill="4472C4"/>
          </w:tcPr>
          <w:p w14:paraId="38961F5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客服</w:t>
            </w:r>
          </w:p>
        </w:tc>
        <w:tc>
          <w:tcPr>
            <w:tcW w:w="997" w:type="dxa"/>
            <w:shd w:val="clear" w:color="auto" w:fill="4472C4"/>
          </w:tcPr>
          <w:p w14:paraId="615A397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财务</w:t>
            </w:r>
          </w:p>
        </w:tc>
        <w:tc>
          <w:tcPr>
            <w:tcW w:w="997" w:type="dxa"/>
            <w:shd w:val="clear" w:color="auto" w:fill="4472C4"/>
          </w:tcPr>
          <w:p w14:paraId="1859E18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仓库</w:t>
            </w:r>
          </w:p>
        </w:tc>
        <w:tc>
          <w:tcPr>
            <w:tcW w:w="997" w:type="dxa"/>
            <w:shd w:val="clear" w:color="auto" w:fill="4472C4"/>
          </w:tcPr>
          <w:p w14:paraId="2669D56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管理员</w:t>
            </w:r>
          </w:p>
        </w:tc>
      </w:tr>
      <w:tr w14:paraId="15742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" w:type="dxa"/>
          </w:tcPr>
          <w:p w14:paraId="03E359DD">
            <w:pPr>
              <w:spacing w:after="0" w:line="240" w:lineRule="auto"/>
            </w:pPr>
            <w:r>
              <w:rPr>
                <w:sz w:val="18"/>
              </w:rPr>
              <w:t>浏览/搜索</w:t>
            </w:r>
          </w:p>
        </w:tc>
        <w:tc>
          <w:tcPr>
            <w:tcW w:w="997" w:type="dxa"/>
          </w:tcPr>
          <w:p w14:paraId="13DCB50A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</w:tcPr>
          <w:p w14:paraId="3BC6120A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</w:tcPr>
          <w:p w14:paraId="253E7112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</w:tcPr>
          <w:p w14:paraId="78B8EBD1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</w:tcPr>
          <w:p w14:paraId="227F1A91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</w:tcPr>
          <w:p w14:paraId="072A1E5C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</w:tcPr>
          <w:p w14:paraId="2E22B38E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</w:tcPr>
          <w:p w14:paraId="5D3EF8F2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</w:tcPr>
          <w:p w14:paraId="21ACEDB0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</w:tr>
      <w:tr w14:paraId="3B18A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" w:type="dxa"/>
            <w:shd w:val="clear" w:color="auto" w:fill="D9E2F3"/>
          </w:tcPr>
          <w:p w14:paraId="1C7AAD00">
            <w:pPr>
              <w:spacing w:after="0" w:line="240" w:lineRule="auto"/>
            </w:pPr>
            <w:r>
              <w:rPr>
                <w:sz w:val="18"/>
              </w:rPr>
              <w:t>加入购物车</w:t>
            </w:r>
          </w:p>
        </w:tc>
        <w:tc>
          <w:tcPr>
            <w:tcW w:w="997" w:type="dxa"/>
            <w:shd w:val="clear" w:color="auto" w:fill="D9E2F3"/>
          </w:tcPr>
          <w:p w14:paraId="50AA884F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3F22A0BC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  <w:shd w:val="clear" w:color="auto" w:fill="D9E2F3"/>
          </w:tcPr>
          <w:p w14:paraId="3C63D97C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  <w:shd w:val="clear" w:color="auto" w:fill="D9E2F3"/>
          </w:tcPr>
          <w:p w14:paraId="71E99AA8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0F6F86D5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55162DA3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6C1C12AC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71CC246C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279BC7A4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</w:tr>
      <w:tr w14:paraId="43287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" w:type="dxa"/>
          </w:tcPr>
          <w:p w14:paraId="493E4135">
            <w:pPr>
              <w:spacing w:after="0" w:line="240" w:lineRule="auto"/>
            </w:pPr>
            <w:r>
              <w:rPr>
                <w:sz w:val="18"/>
              </w:rPr>
              <w:t>创建/支付订单</w:t>
            </w:r>
          </w:p>
        </w:tc>
        <w:tc>
          <w:tcPr>
            <w:tcW w:w="997" w:type="dxa"/>
          </w:tcPr>
          <w:p w14:paraId="42A8A24B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1DADB243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</w:tcPr>
          <w:p w14:paraId="5B00B677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</w:tcPr>
          <w:p w14:paraId="74CD10AA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62BAE4BB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2471C387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014ED3B7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6D443AD3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69938973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</w:tr>
      <w:tr w14:paraId="67D3A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" w:type="dxa"/>
            <w:shd w:val="clear" w:color="auto" w:fill="D9E2F3"/>
          </w:tcPr>
          <w:p w14:paraId="0AA43058">
            <w:pPr>
              <w:spacing w:after="0" w:line="240" w:lineRule="auto"/>
            </w:pPr>
            <w:r>
              <w:rPr>
                <w:sz w:val="18"/>
              </w:rPr>
              <w:t>取消订单</w:t>
            </w:r>
          </w:p>
        </w:tc>
        <w:tc>
          <w:tcPr>
            <w:tcW w:w="997" w:type="dxa"/>
            <w:shd w:val="clear" w:color="auto" w:fill="D9E2F3"/>
          </w:tcPr>
          <w:p w14:paraId="24899E40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4E0CE570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  <w:shd w:val="clear" w:color="auto" w:fill="D9E2F3"/>
          </w:tcPr>
          <w:p w14:paraId="312F588C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  <w:shd w:val="clear" w:color="auto" w:fill="D9E2F3"/>
          </w:tcPr>
          <w:p w14:paraId="23631A39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666AA698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6EF196B3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37FBC4D8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4A0181E1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16BA5D42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</w:tr>
      <w:tr w14:paraId="77691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" w:type="dxa"/>
          </w:tcPr>
          <w:p w14:paraId="6A0D9E79">
            <w:pPr>
              <w:spacing w:after="0" w:line="240" w:lineRule="auto"/>
            </w:pPr>
            <w:r>
              <w:rPr>
                <w:sz w:val="18"/>
              </w:rPr>
              <w:t>查看全部订单</w:t>
            </w:r>
          </w:p>
        </w:tc>
        <w:tc>
          <w:tcPr>
            <w:tcW w:w="997" w:type="dxa"/>
          </w:tcPr>
          <w:p w14:paraId="2CF42B41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248F909E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00D41F8C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7D83C39D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2ADEB095">
            <w:pPr>
              <w:spacing w:after="0" w:line="240" w:lineRule="auto"/>
            </w:pPr>
            <w:r>
              <w:rPr>
                <w:sz w:val="18"/>
              </w:rPr>
              <w:t>🔍</w:t>
            </w:r>
          </w:p>
        </w:tc>
        <w:tc>
          <w:tcPr>
            <w:tcW w:w="997" w:type="dxa"/>
          </w:tcPr>
          <w:p w14:paraId="544C188F">
            <w:pPr>
              <w:spacing w:after="0" w:line="240" w:lineRule="auto"/>
            </w:pPr>
            <w:r>
              <w:rPr>
                <w:sz w:val="18"/>
              </w:rPr>
              <w:t>🔍</w:t>
            </w:r>
          </w:p>
        </w:tc>
        <w:tc>
          <w:tcPr>
            <w:tcW w:w="997" w:type="dxa"/>
          </w:tcPr>
          <w:p w14:paraId="53FE3DD7">
            <w:pPr>
              <w:spacing w:after="0" w:line="240" w:lineRule="auto"/>
            </w:pPr>
            <w:r>
              <w:rPr>
                <w:sz w:val="18"/>
              </w:rPr>
              <w:t>🔍</w:t>
            </w:r>
          </w:p>
        </w:tc>
        <w:tc>
          <w:tcPr>
            <w:tcW w:w="997" w:type="dxa"/>
          </w:tcPr>
          <w:p w14:paraId="7F664BF3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6EAA4DDF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</w:tr>
    </w:tbl>
    <w:p w14:paraId="4D362F2A"/>
    <w:p w14:paraId="6F1EAD94">
      <w:pPr>
        <w:pStyle w:val="6"/>
      </w:pPr>
      <w:r>
        <w:t>模块 4：配送管理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 w14:paraId="3DBBC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" w:type="dxa"/>
            <w:shd w:val="clear" w:color="auto" w:fill="4472C4"/>
          </w:tcPr>
          <w:p w14:paraId="2722F2B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w="997" w:type="dxa"/>
            <w:shd w:val="clear" w:color="auto" w:fill="4472C4"/>
          </w:tcPr>
          <w:p w14:paraId="28FFD16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游客</w:t>
            </w:r>
          </w:p>
        </w:tc>
        <w:tc>
          <w:tcPr>
            <w:tcW w:w="997" w:type="dxa"/>
            <w:shd w:val="clear" w:color="auto" w:fill="4472C4"/>
          </w:tcPr>
          <w:p w14:paraId="2DEE170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会员</w:t>
            </w:r>
          </w:p>
        </w:tc>
        <w:tc>
          <w:tcPr>
            <w:tcW w:w="997" w:type="dxa"/>
            <w:shd w:val="clear" w:color="auto" w:fill="4472C4"/>
          </w:tcPr>
          <w:p w14:paraId="72DF60A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商家</w:t>
            </w:r>
          </w:p>
        </w:tc>
        <w:tc>
          <w:tcPr>
            <w:tcW w:w="997" w:type="dxa"/>
            <w:shd w:val="clear" w:color="auto" w:fill="4472C4"/>
          </w:tcPr>
          <w:p w14:paraId="00AA5EA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配送员</w:t>
            </w:r>
          </w:p>
        </w:tc>
        <w:tc>
          <w:tcPr>
            <w:tcW w:w="997" w:type="dxa"/>
            <w:shd w:val="clear" w:color="auto" w:fill="4472C4"/>
          </w:tcPr>
          <w:p w14:paraId="7F41C6E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运营</w:t>
            </w:r>
          </w:p>
        </w:tc>
        <w:tc>
          <w:tcPr>
            <w:tcW w:w="997" w:type="dxa"/>
            <w:shd w:val="clear" w:color="auto" w:fill="4472C4"/>
          </w:tcPr>
          <w:p w14:paraId="619C5E2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客服</w:t>
            </w:r>
          </w:p>
        </w:tc>
        <w:tc>
          <w:tcPr>
            <w:tcW w:w="997" w:type="dxa"/>
            <w:shd w:val="clear" w:color="auto" w:fill="4472C4"/>
          </w:tcPr>
          <w:p w14:paraId="444F665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财务</w:t>
            </w:r>
          </w:p>
        </w:tc>
        <w:tc>
          <w:tcPr>
            <w:tcW w:w="997" w:type="dxa"/>
            <w:shd w:val="clear" w:color="auto" w:fill="4472C4"/>
          </w:tcPr>
          <w:p w14:paraId="2169C4E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仓库</w:t>
            </w:r>
          </w:p>
        </w:tc>
        <w:tc>
          <w:tcPr>
            <w:tcW w:w="997" w:type="dxa"/>
            <w:shd w:val="clear" w:color="auto" w:fill="4472C4"/>
          </w:tcPr>
          <w:p w14:paraId="35C16F4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管理员</w:t>
            </w:r>
          </w:p>
        </w:tc>
      </w:tr>
      <w:tr w14:paraId="262BE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" w:type="dxa"/>
          </w:tcPr>
          <w:p w14:paraId="0F1E5003">
            <w:pPr>
              <w:spacing w:after="0" w:line="240" w:lineRule="auto"/>
            </w:pPr>
            <w:r>
              <w:rPr>
                <w:sz w:val="18"/>
              </w:rPr>
              <w:t>接单</w:t>
            </w:r>
          </w:p>
        </w:tc>
        <w:tc>
          <w:tcPr>
            <w:tcW w:w="997" w:type="dxa"/>
          </w:tcPr>
          <w:p w14:paraId="7C409D01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09A05B32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5A16DF45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70CCE22A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</w:tcPr>
          <w:p w14:paraId="18C82854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3087BF76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4CE93E5E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3F305271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4519DF9F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</w:tr>
      <w:tr w14:paraId="0A24B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" w:type="dxa"/>
            <w:shd w:val="clear" w:color="auto" w:fill="D9E2F3"/>
          </w:tcPr>
          <w:p w14:paraId="3D7DC235">
            <w:pPr>
              <w:spacing w:after="0" w:line="240" w:lineRule="auto"/>
            </w:pPr>
            <w:r>
              <w:rPr>
                <w:sz w:val="18"/>
              </w:rPr>
              <w:t>确认取货/送达</w:t>
            </w:r>
          </w:p>
        </w:tc>
        <w:tc>
          <w:tcPr>
            <w:tcW w:w="997" w:type="dxa"/>
            <w:shd w:val="clear" w:color="auto" w:fill="D9E2F3"/>
          </w:tcPr>
          <w:p w14:paraId="17F88F33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0C8B21EE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3EB56EDE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7D41C72F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  <w:shd w:val="clear" w:color="auto" w:fill="D9E2F3"/>
          </w:tcPr>
          <w:p w14:paraId="28D056B1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38647B76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5CAD23EC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05D95648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4550B8D3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</w:tr>
      <w:tr w14:paraId="31451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" w:type="dxa"/>
          </w:tcPr>
          <w:p w14:paraId="45B1A883">
            <w:pPr>
              <w:spacing w:after="0" w:line="240" w:lineRule="auto"/>
            </w:pPr>
            <w:r>
              <w:rPr>
                <w:sz w:val="18"/>
              </w:rPr>
              <w:t>派单/调度</w:t>
            </w:r>
          </w:p>
        </w:tc>
        <w:tc>
          <w:tcPr>
            <w:tcW w:w="997" w:type="dxa"/>
          </w:tcPr>
          <w:p w14:paraId="6F522818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37CFC0A2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7E8A7D87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59D2A0EE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31BFA560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</w:tcPr>
          <w:p w14:paraId="1A875701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0F9CA189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4D15E147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023CF8E9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</w:tr>
    </w:tbl>
    <w:p w14:paraId="5CA2830E"/>
    <w:p w14:paraId="4A2EACC1">
      <w:pPr>
        <w:pStyle w:val="6"/>
      </w:pPr>
      <w:r>
        <w:t>模块 5：售后与评价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 w14:paraId="08936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" w:type="dxa"/>
            <w:shd w:val="clear" w:color="auto" w:fill="4472C4"/>
          </w:tcPr>
          <w:p w14:paraId="23ED799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w="997" w:type="dxa"/>
            <w:shd w:val="clear" w:color="auto" w:fill="4472C4"/>
          </w:tcPr>
          <w:p w14:paraId="0A2AB08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游客</w:t>
            </w:r>
          </w:p>
        </w:tc>
        <w:tc>
          <w:tcPr>
            <w:tcW w:w="997" w:type="dxa"/>
            <w:shd w:val="clear" w:color="auto" w:fill="4472C4"/>
          </w:tcPr>
          <w:p w14:paraId="7CCD40D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会员</w:t>
            </w:r>
          </w:p>
        </w:tc>
        <w:tc>
          <w:tcPr>
            <w:tcW w:w="997" w:type="dxa"/>
            <w:shd w:val="clear" w:color="auto" w:fill="4472C4"/>
          </w:tcPr>
          <w:p w14:paraId="555CC72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商家</w:t>
            </w:r>
          </w:p>
        </w:tc>
        <w:tc>
          <w:tcPr>
            <w:tcW w:w="997" w:type="dxa"/>
            <w:shd w:val="clear" w:color="auto" w:fill="4472C4"/>
          </w:tcPr>
          <w:p w14:paraId="0123E1C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配送员</w:t>
            </w:r>
          </w:p>
        </w:tc>
        <w:tc>
          <w:tcPr>
            <w:tcW w:w="997" w:type="dxa"/>
            <w:shd w:val="clear" w:color="auto" w:fill="4472C4"/>
          </w:tcPr>
          <w:p w14:paraId="689176A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运营</w:t>
            </w:r>
          </w:p>
        </w:tc>
        <w:tc>
          <w:tcPr>
            <w:tcW w:w="997" w:type="dxa"/>
            <w:shd w:val="clear" w:color="auto" w:fill="4472C4"/>
          </w:tcPr>
          <w:p w14:paraId="34DB69C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客服</w:t>
            </w:r>
          </w:p>
        </w:tc>
        <w:tc>
          <w:tcPr>
            <w:tcW w:w="997" w:type="dxa"/>
            <w:shd w:val="clear" w:color="auto" w:fill="4472C4"/>
          </w:tcPr>
          <w:p w14:paraId="62B9257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财务</w:t>
            </w:r>
          </w:p>
        </w:tc>
        <w:tc>
          <w:tcPr>
            <w:tcW w:w="997" w:type="dxa"/>
            <w:shd w:val="clear" w:color="auto" w:fill="4472C4"/>
          </w:tcPr>
          <w:p w14:paraId="7D2FBC6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仓库</w:t>
            </w:r>
          </w:p>
        </w:tc>
        <w:tc>
          <w:tcPr>
            <w:tcW w:w="997" w:type="dxa"/>
            <w:shd w:val="clear" w:color="auto" w:fill="4472C4"/>
          </w:tcPr>
          <w:p w14:paraId="083C7E0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管理员</w:t>
            </w:r>
          </w:p>
        </w:tc>
      </w:tr>
      <w:tr w14:paraId="34261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" w:type="dxa"/>
          </w:tcPr>
          <w:p w14:paraId="018DA3A9">
            <w:pPr>
              <w:spacing w:after="0" w:line="240" w:lineRule="auto"/>
            </w:pPr>
            <w:r>
              <w:rPr>
                <w:sz w:val="18"/>
              </w:rPr>
              <w:t>发起售后</w:t>
            </w:r>
          </w:p>
        </w:tc>
        <w:tc>
          <w:tcPr>
            <w:tcW w:w="997" w:type="dxa"/>
          </w:tcPr>
          <w:p w14:paraId="67159E76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7C364515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</w:tcPr>
          <w:p w14:paraId="1C6428AF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</w:tcPr>
          <w:p w14:paraId="6CEA3825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7EACBEBB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2EE1D395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6BDA2252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247D9FFC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3DDAE8D1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</w:tr>
      <w:tr w14:paraId="60231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" w:type="dxa"/>
            <w:shd w:val="clear" w:color="auto" w:fill="D9E2F3"/>
          </w:tcPr>
          <w:p w14:paraId="710B918D">
            <w:pPr>
              <w:spacing w:after="0" w:line="240" w:lineRule="auto"/>
            </w:pPr>
            <w:r>
              <w:rPr>
                <w:sz w:val="18"/>
              </w:rPr>
              <w:t>平台介入仲裁</w:t>
            </w:r>
          </w:p>
        </w:tc>
        <w:tc>
          <w:tcPr>
            <w:tcW w:w="997" w:type="dxa"/>
            <w:shd w:val="clear" w:color="auto" w:fill="D9E2F3"/>
          </w:tcPr>
          <w:p w14:paraId="08BC02C0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74AF463B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0E1D3A1C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0ACA93E2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360ED8DA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743B1644">
            <w:pPr>
              <w:spacing w:after="0" w:line="240" w:lineRule="auto"/>
            </w:pPr>
            <w:r>
              <w:rPr>
                <w:sz w:val="18"/>
              </w:rPr>
              <w:t>⭐</w:t>
            </w:r>
          </w:p>
        </w:tc>
        <w:tc>
          <w:tcPr>
            <w:tcW w:w="997" w:type="dxa"/>
            <w:shd w:val="clear" w:color="auto" w:fill="D9E2F3"/>
          </w:tcPr>
          <w:p w14:paraId="6DED3CDF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5BCFC3DF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364AC702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</w:tr>
      <w:tr w14:paraId="39DBF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" w:type="dxa"/>
          </w:tcPr>
          <w:p w14:paraId="793377FD">
            <w:pPr>
              <w:spacing w:after="0" w:line="240" w:lineRule="auto"/>
            </w:pPr>
            <w:r>
              <w:rPr>
                <w:sz w:val="18"/>
              </w:rPr>
              <w:t>执行退款</w:t>
            </w:r>
          </w:p>
        </w:tc>
        <w:tc>
          <w:tcPr>
            <w:tcW w:w="997" w:type="dxa"/>
          </w:tcPr>
          <w:p w14:paraId="113C1ACF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78950214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4028E3D5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287AEA6D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6649468F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50FD4EDE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03C19AD2">
            <w:pPr>
              <w:spacing w:after="0" w:line="240" w:lineRule="auto"/>
            </w:pPr>
            <w:r>
              <w:rPr>
                <w:sz w:val="18"/>
              </w:rPr>
              <w:t>⭐</w:t>
            </w:r>
          </w:p>
        </w:tc>
        <w:tc>
          <w:tcPr>
            <w:tcW w:w="997" w:type="dxa"/>
          </w:tcPr>
          <w:p w14:paraId="222B70C3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0E0E7551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</w:tr>
      <w:tr w14:paraId="1C7F5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" w:type="dxa"/>
            <w:shd w:val="clear" w:color="auto" w:fill="D9E2F3"/>
          </w:tcPr>
          <w:p w14:paraId="1A9A975C">
            <w:pPr>
              <w:spacing w:after="0" w:line="240" w:lineRule="auto"/>
            </w:pPr>
            <w:r>
              <w:rPr>
                <w:sz w:val="18"/>
              </w:rPr>
              <w:t>评价订单</w:t>
            </w:r>
          </w:p>
        </w:tc>
        <w:tc>
          <w:tcPr>
            <w:tcW w:w="997" w:type="dxa"/>
            <w:shd w:val="clear" w:color="auto" w:fill="D9E2F3"/>
          </w:tcPr>
          <w:p w14:paraId="7EC34BFD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7F2E5AB6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  <w:shd w:val="clear" w:color="auto" w:fill="D9E2F3"/>
          </w:tcPr>
          <w:p w14:paraId="7C2B857D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  <w:shd w:val="clear" w:color="auto" w:fill="D9E2F3"/>
          </w:tcPr>
          <w:p w14:paraId="0472B6E5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4C3DC916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18788675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3674E6EF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21461BF7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489FA63A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</w:tr>
    </w:tbl>
    <w:p w14:paraId="693619C9"/>
    <w:p w14:paraId="0E838BA5">
      <w:pPr>
        <w:pStyle w:val="6"/>
      </w:pPr>
      <w:r>
        <w:t>模块 6：财务与结算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 w14:paraId="04A1E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" w:type="dxa"/>
            <w:shd w:val="clear" w:color="auto" w:fill="4472C4"/>
          </w:tcPr>
          <w:p w14:paraId="30FB371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w="997" w:type="dxa"/>
            <w:shd w:val="clear" w:color="auto" w:fill="4472C4"/>
          </w:tcPr>
          <w:p w14:paraId="0357709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游客</w:t>
            </w:r>
          </w:p>
        </w:tc>
        <w:tc>
          <w:tcPr>
            <w:tcW w:w="997" w:type="dxa"/>
            <w:shd w:val="clear" w:color="auto" w:fill="4472C4"/>
          </w:tcPr>
          <w:p w14:paraId="3CD2DE7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会员</w:t>
            </w:r>
          </w:p>
        </w:tc>
        <w:tc>
          <w:tcPr>
            <w:tcW w:w="997" w:type="dxa"/>
            <w:shd w:val="clear" w:color="auto" w:fill="4472C4"/>
          </w:tcPr>
          <w:p w14:paraId="74680A8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商家</w:t>
            </w:r>
          </w:p>
        </w:tc>
        <w:tc>
          <w:tcPr>
            <w:tcW w:w="997" w:type="dxa"/>
            <w:shd w:val="clear" w:color="auto" w:fill="4472C4"/>
          </w:tcPr>
          <w:p w14:paraId="58AA1EC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配送员</w:t>
            </w:r>
          </w:p>
        </w:tc>
        <w:tc>
          <w:tcPr>
            <w:tcW w:w="997" w:type="dxa"/>
            <w:shd w:val="clear" w:color="auto" w:fill="4472C4"/>
          </w:tcPr>
          <w:p w14:paraId="4D7DB22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运营</w:t>
            </w:r>
          </w:p>
        </w:tc>
        <w:tc>
          <w:tcPr>
            <w:tcW w:w="997" w:type="dxa"/>
            <w:shd w:val="clear" w:color="auto" w:fill="4472C4"/>
          </w:tcPr>
          <w:p w14:paraId="5A574FA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客服</w:t>
            </w:r>
          </w:p>
        </w:tc>
        <w:tc>
          <w:tcPr>
            <w:tcW w:w="997" w:type="dxa"/>
            <w:shd w:val="clear" w:color="auto" w:fill="4472C4"/>
          </w:tcPr>
          <w:p w14:paraId="08A61A6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财务</w:t>
            </w:r>
          </w:p>
        </w:tc>
        <w:tc>
          <w:tcPr>
            <w:tcW w:w="997" w:type="dxa"/>
            <w:shd w:val="clear" w:color="auto" w:fill="4472C4"/>
          </w:tcPr>
          <w:p w14:paraId="7D2CDAE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仓库</w:t>
            </w:r>
          </w:p>
        </w:tc>
        <w:tc>
          <w:tcPr>
            <w:tcW w:w="997" w:type="dxa"/>
            <w:shd w:val="clear" w:color="auto" w:fill="4472C4"/>
          </w:tcPr>
          <w:p w14:paraId="3E81F73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管理员</w:t>
            </w:r>
          </w:p>
        </w:tc>
      </w:tr>
      <w:tr w14:paraId="76AF8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" w:type="dxa"/>
          </w:tcPr>
          <w:p w14:paraId="75EC6AF3">
            <w:pPr>
              <w:spacing w:after="0" w:line="240" w:lineRule="auto"/>
            </w:pPr>
            <w:r>
              <w:rPr>
                <w:sz w:val="18"/>
              </w:rPr>
              <w:t>提现申请</w:t>
            </w:r>
          </w:p>
        </w:tc>
        <w:tc>
          <w:tcPr>
            <w:tcW w:w="997" w:type="dxa"/>
          </w:tcPr>
          <w:p w14:paraId="31DD90B9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36D2569C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</w:tcPr>
          <w:p w14:paraId="4E4E17AB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</w:tcPr>
          <w:p w14:paraId="7011253E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</w:tcPr>
          <w:p w14:paraId="54743D5C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572EC0D8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12CD3777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1FB08446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05427624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</w:tr>
      <w:tr w14:paraId="49000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" w:type="dxa"/>
            <w:shd w:val="clear" w:color="auto" w:fill="D9E2F3"/>
          </w:tcPr>
          <w:p w14:paraId="2900A225">
            <w:pPr>
              <w:spacing w:after="0" w:line="240" w:lineRule="auto"/>
            </w:pPr>
            <w:r>
              <w:rPr>
                <w:sz w:val="18"/>
              </w:rPr>
              <w:t>提现审核</w:t>
            </w:r>
          </w:p>
        </w:tc>
        <w:tc>
          <w:tcPr>
            <w:tcW w:w="997" w:type="dxa"/>
            <w:shd w:val="clear" w:color="auto" w:fill="D9E2F3"/>
          </w:tcPr>
          <w:p w14:paraId="3075C385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63953F49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2E19FEEC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7EFC2470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64A58938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0C48CE5E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270242CE">
            <w:pPr>
              <w:spacing w:after="0" w:line="240" w:lineRule="auto"/>
            </w:pPr>
            <w:r>
              <w:rPr>
                <w:sz w:val="18"/>
              </w:rPr>
              <w:t>⭐</w:t>
            </w:r>
          </w:p>
        </w:tc>
        <w:tc>
          <w:tcPr>
            <w:tcW w:w="997" w:type="dxa"/>
            <w:shd w:val="clear" w:color="auto" w:fill="D9E2F3"/>
          </w:tcPr>
          <w:p w14:paraId="2AED06DF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47038D88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</w:tr>
      <w:tr w14:paraId="40473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" w:type="dxa"/>
          </w:tcPr>
          <w:p w14:paraId="14E275C5">
            <w:pPr>
              <w:spacing w:after="0" w:line="240" w:lineRule="auto"/>
            </w:pPr>
            <w:r>
              <w:rPr>
                <w:sz w:val="18"/>
              </w:rPr>
              <w:t>佣金规则配置</w:t>
            </w:r>
          </w:p>
        </w:tc>
        <w:tc>
          <w:tcPr>
            <w:tcW w:w="997" w:type="dxa"/>
          </w:tcPr>
          <w:p w14:paraId="1920F737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06E78813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45D235F6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3678C2FF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52062FC3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</w:tcPr>
          <w:p w14:paraId="6B5ACE3E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498B3E7F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</w:tcPr>
          <w:p w14:paraId="5477425F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1FA64CFB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</w:tr>
      <w:tr w14:paraId="4A631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" w:type="dxa"/>
            <w:shd w:val="clear" w:color="auto" w:fill="D9E2F3"/>
          </w:tcPr>
          <w:p w14:paraId="5A108C73">
            <w:pPr>
              <w:spacing w:after="0" w:line="240" w:lineRule="auto"/>
            </w:pPr>
            <w:r>
              <w:rPr>
                <w:sz w:val="18"/>
              </w:rPr>
              <w:t>财务报表导出</w:t>
            </w:r>
          </w:p>
        </w:tc>
        <w:tc>
          <w:tcPr>
            <w:tcW w:w="997" w:type="dxa"/>
            <w:shd w:val="clear" w:color="auto" w:fill="D9E2F3"/>
          </w:tcPr>
          <w:p w14:paraId="12D76295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64A88BE8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50524FBD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73992A45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7C9A80BE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1E73D8B2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7711DC0A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  <w:shd w:val="clear" w:color="auto" w:fill="D9E2F3"/>
          </w:tcPr>
          <w:p w14:paraId="47532CE4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5DB8AB47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</w:tr>
    </w:tbl>
    <w:p w14:paraId="64C37351"/>
    <w:p w14:paraId="311E84B1">
      <w:pPr>
        <w:pStyle w:val="6"/>
      </w:pPr>
      <w:r>
        <w:t>模块 7：系统与统计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 w14:paraId="39E77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" w:type="dxa"/>
            <w:shd w:val="clear" w:color="auto" w:fill="4472C4"/>
          </w:tcPr>
          <w:p w14:paraId="4D3DE4B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w="997" w:type="dxa"/>
            <w:shd w:val="clear" w:color="auto" w:fill="4472C4"/>
          </w:tcPr>
          <w:p w14:paraId="0273E39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游客</w:t>
            </w:r>
          </w:p>
        </w:tc>
        <w:tc>
          <w:tcPr>
            <w:tcW w:w="997" w:type="dxa"/>
            <w:shd w:val="clear" w:color="auto" w:fill="4472C4"/>
          </w:tcPr>
          <w:p w14:paraId="25AC77E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会员</w:t>
            </w:r>
          </w:p>
        </w:tc>
        <w:tc>
          <w:tcPr>
            <w:tcW w:w="997" w:type="dxa"/>
            <w:shd w:val="clear" w:color="auto" w:fill="4472C4"/>
          </w:tcPr>
          <w:p w14:paraId="417D6F3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商家</w:t>
            </w:r>
          </w:p>
        </w:tc>
        <w:tc>
          <w:tcPr>
            <w:tcW w:w="997" w:type="dxa"/>
            <w:shd w:val="clear" w:color="auto" w:fill="4472C4"/>
          </w:tcPr>
          <w:p w14:paraId="3008367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配送员</w:t>
            </w:r>
          </w:p>
        </w:tc>
        <w:tc>
          <w:tcPr>
            <w:tcW w:w="997" w:type="dxa"/>
            <w:shd w:val="clear" w:color="auto" w:fill="4472C4"/>
          </w:tcPr>
          <w:p w14:paraId="142588D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运营</w:t>
            </w:r>
          </w:p>
        </w:tc>
        <w:tc>
          <w:tcPr>
            <w:tcW w:w="997" w:type="dxa"/>
            <w:shd w:val="clear" w:color="auto" w:fill="4472C4"/>
          </w:tcPr>
          <w:p w14:paraId="289D9BB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客服</w:t>
            </w:r>
          </w:p>
        </w:tc>
        <w:tc>
          <w:tcPr>
            <w:tcW w:w="997" w:type="dxa"/>
            <w:shd w:val="clear" w:color="auto" w:fill="4472C4"/>
          </w:tcPr>
          <w:p w14:paraId="5301A93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财务</w:t>
            </w:r>
          </w:p>
        </w:tc>
        <w:tc>
          <w:tcPr>
            <w:tcW w:w="997" w:type="dxa"/>
            <w:shd w:val="clear" w:color="auto" w:fill="4472C4"/>
          </w:tcPr>
          <w:p w14:paraId="7B48A8C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仓库</w:t>
            </w:r>
          </w:p>
        </w:tc>
        <w:tc>
          <w:tcPr>
            <w:tcW w:w="997" w:type="dxa"/>
            <w:shd w:val="clear" w:color="auto" w:fill="4472C4"/>
          </w:tcPr>
          <w:p w14:paraId="576D1F8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管理员</w:t>
            </w:r>
          </w:p>
        </w:tc>
      </w:tr>
      <w:tr w14:paraId="2DC7E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" w:type="dxa"/>
          </w:tcPr>
          <w:p w14:paraId="2DF60DD8">
            <w:pPr>
              <w:spacing w:after="0" w:line="240" w:lineRule="auto"/>
            </w:pPr>
            <w:r>
              <w:rPr>
                <w:sz w:val="18"/>
              </w:rPr>
              <w:t>数据大盘</w:t>
            </w:r>
          </w:p>
        </w:tc>
        <w:tc>
          <w:tcPr>
            <w:tcW w:w="997" w:type="dxa"/>
          </w:tcPr>
          <w:p w14:paraId="747E813E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15ABA30A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779D1FAA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</w:tcPr>
          <w:p w14:paraId="3C7BE0BB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</w:tcPr>
          <w:p w14:paraId="698DCBCB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</w:tcPr>
          <w:p w14:paraId="2A35C952">
            <w:pPr>
              <w:spacing w:after="0" w:line="240" w:lineRule="auto"/>
            </w:pPr>
            <w:r>
              <w:rPr>
                <w:sz w:val="18"/>
              </w:rPr>
              <w:t>🔍</w:t>
            </w:r>
          </w:p>
        </w:tc>
        <w:tc>
          <w:tcPr>
            <w:tcW w:w="997" w:type="dxa"/>
          </w:tcPr>
          <w:p w14:paraId="00F98308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</w:tcPr>
          <w:p w14:paraId="3D058565">
            <w:pPr>
              <w:spacing w:after="0" w:line="240" w:lineRule="auto"/>
            </w:pPr>
            <w:r>
              <w:rPr>
                <w:sz w:val="18"/>
              </w:rPr>
              <w:t>🔍</w:t>
            </w:r>
          </w:p>
        </w:tc>
        <w:tc>
          <w:tcPr>
            <w:tcW w:w="997" w:type="dxa"/>
          </w:tcPr>
          <w:p w14:paraId="04694B9D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</w:tr>
      <w:tr w14:paraId="018B1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" w:type="dxa"/>
            <w:shd w:val="clear" w:color="auto" w:fill="D9E2F3"/>
          </w:tcPr>
          <w:p w14:paraId="4435F8A2">
            <w:pPr>
              <w:spacing w:after="0" w:line="240" w:lineRule="auto"/>
            </w:pPr>
            <w:r>
              <w:rPr>
                <w:sz w:val="18"/>
              </w:rPr>
              <w:t>公告/活动管理</w:t>
            </w:r>
          </w:p>
        </w:tc>
        <w:tc>
          <w:tcPr>
            <w:tcW w:w="997" w:type="dxa"/>
            <w:shd w:val="clear" w:color="auto" w:fill="D9E2F3"/>
          </w:tcPr>
          <w:p w14:paraId="58EFB263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7A669EA7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52DF30E9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63F96013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2BC12560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997" w:type="dxa"/>
            <w:shd w:val="clear" w:color="auto" w:fill="D9E2F3"/>
          </w:tcPr>
          <w:p w14:paraId="45BF51D1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779D1792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42D80952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  <w:shd w:val="clear" w:color="auto" w:fill="D9E2F3"/>
          </w:tcPr>
          <w:p w14:paraId="358B72C2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</w:tr>
      <w:tr w14:paraId="7C981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" w:type="dxa"/>
          </w:tcPr>
          <w:p w14:paraId="03CC8336">
            <w:pPr>
              <w:spacing w:after="0" w:line="240" w:lineRule="auto"/>
            </w:pPr>
            <w:r>
              <w:rPr>
                <w:sz w:val="18"/>
              </w:rPr>
              <w:t>系统参数配置</w:t>
            </w:r>
          </w:p>
        </w:tc>
        <w:tc>
          <w:tcPr>
            <w:tcW w:w="997" w:type="dxa"/>
          </w:tcPr>
          <w:p w14:paraId="504C5F06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77D35C41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31C68E28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6AC490BF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55EC10FF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2206435E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1274759C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1365A228">
            <w:pPr>
              <w:spacing w:after="0" w:line="240" w:lineRule="auto"/>
            </w:pPr>
            <w:r>
              <w:rPr>
                <w:sz w:val="18"/>
              </w:rPr>
              <w:t>❌</w:t>
            </w:r>
          </w:p>
        </w:tc>
        <w:tc>
          <w:tcPr>
            <w:tcW w:w="997" w:type="dxa"/>
          </w:tcPr>
          <w:p w14:paraId="3468435B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</w:tr>
    </w:tbl>
    <w:p w14:paraId="115BC73D"/>
    <w:p w14:paraId="4E941236">
      <w:pPr>
        <w:pStyle w:val="5"/>
      </w:pPr>
      <w:r>
        <w:t>2.3 权限设计原则</w:t>
      </w:r>
    </w:p>
    <w:p w14:paraId="74426B30">
      <w:pPr>
        <w:ind w:left="425" w:hanging="425"/>
      </w:pPr>
      <w:r>
        <w:rPr>
          <w:b/>
        </w:rPr>
        <w:t>1. 最小权限原则</w:t>
      </w:r>
      <w:r>
        <w:t>：每个角色只授予完成本职工作所需的最少权限</w:t>
      </w:r>
    </w:p>
    <w:p w14:paraId="32FD26B5">
      <w:pPr>
        <w:ind w:left="425" w:hanging="425"/>
      </w:pPr>
      <w:r>
        <w:rPr>
          <w:b/>
        </w:rPr>
        <w:t>2. 职责分离</w:t>
      </w:r>
      <w:r>
        <w:t>：财务审核与退款执行分离，客服仲裁与财务打款分离</w:t>
      </w:r>
    </w:p>
    <w:p w14:paraId="10A9CC5C">
      <w:pPr>
        <w:ind w:left="425" w:hanging="425"/>
      </w:pPr>
      <w:r>
        <w:rPr>
          <w:b/>
        </w:rPr>
        <w:t>3. 数据隔离</w:t>
      </w:r>
      <w:r>
        <w:t>：会员只能看自己的订单/商品；商家只能看自己店铺的数据</w:t>
      </w:r>
    </w:p>
    <w:p w14:paraId="16B22638">
      <w:pPr>
        <w:ind w:left="425" w:hanging="425"/>
      </w:pPr>
      <w:r>
        <w:rPr>
          <w:b/>
        </w:rPr>
        <w:t>4. 审核留痕</w:t>
      </w:r>
      <w:r>
        <w:t>：所有审核、退款、下架操作必须记录操作人、时间、原因</w:t>
      </w:r>
    </w:p>
    <w:p w14:paraId="3E50C65F">
      <w:pPr>
        <w:ind w:left="425" w:hanging="425"/>
      </w:pPr>
      <w:r>
        <w:rPr>
          <w:b/>
        </w:rPr>
        <w:t>5. 超级管理员兜底</w:t>
      </w:r>
      <w:r>
        <w:t>：所有权限管理员都有，但日常操作应走对应角色账号</w:t>
      </w:r>
    </w:p>
    <w:p w14:paraId="3E546AD8">
      <w:r>
        <w:t>---</w:t>
      </w:r>
    </w:p>
    <w:p w14:paraId="22241103">
      <w:pPr>
        <w:pStyle w:val="4"/>
      </w:pPr>
      <w:r>
        <w:t>3. 核心业务闭环</w:t>
      </w:r>
    </w:p>
    <w:p w14:paraId="612DC1E7">
      <w:pPr>
        <w:pStyle w:val="5"/>
      </w:pPr>
      <w:r>
        <w:t>3.1 业务总览</w:t>
      </w:r>
    </w:p>
    <w:p w14:paraId="24C5EE3E">
      <w:r>
        <w:rPr>
          <w:rFonts w:ascii="Consolas" w:hAnsi="Consolas"/>
          <w:color w:val="333333"/>
          <w:sz w:val="18"/>
        </w:rPr>
        <w:t>浏览/搜索 → 购物车 → 下单 → 支付沙箱 → 库存扣减 → 订单履约 → 售后 → 评价 → 结算</w:t>
      </w:r>
      <w:r>
        <w:rPr>
          <w:rFonts w:ascii="Consolas" w:hAnsi="Consolas"/>
          <w:color w:val="333333"/>
          <w:sz w:val="18"/>
        </w:rPr>
        <w:br w:type="textWrapping"/>
      </w:r>
    </w:p>
    <w:p w14:paraId="4220EA72">
      <w:pPr>
        <w:pStyle w:val="5"/>
      </w:pPr>
      <w:r>
        <w:t>3.2 业务流程图</w:t>
      </w:r>
    </w:p>
    <w:p w14:paraId="5422E615">
      <w:pPr>
        <w:pStyle w:val="6"/>
      </w:pPr>
      <w:r>
        <w:t>3.2.1 购物主流程</w:t>
      </w:r>
    </w:p>
    <w:p w14:paraId="26DBFA46">
      <w:pPr>
        <w:jc w:val="center"/>
      </w:pPr>
      <w:r>
        <w:drawing>
          <wp:inline distT="0" distB="0" distL="114300" distR="114300">
            <wp:extent cx="2360295" cy="7771765"/>
            <wp:effectExtent l="0" t="0" r="190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0681" cy="777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003F3">
      <w:pPr>
        <w:jc w:val="center"/>
      </w:pPr>
      <w:r>
        <w:rPr>
          <w:color w:val="808080"/>
          <w:sz w:val="18"/>
        </w:rPr>
        <w:t>图1</w:t>
      </w:r>
    </w:p>
    <w:p w14:paraId="103C5612">
      <w:pPr>
        <w:pStyle w:val="6"/>
      </w:pPr>
      <w:r>
        <w:t>3.2.2 商品发布与审核流程</w:t>
      </w:r>
    </w:p>
    <w:p w14:paraId="77F7E30E">
      <w:pPr>
        <w:jc w:val="center"/>
      </w:pPr>
      <w:r>
        <w:drawing>
          <wp:inline distT="0" distB="0" distL="114300" distR="114300">
            <wp:extent cx="2714625" cy="7771765"/>
            <wp:effectExtent l="0" t="0" r="317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5248" cy="777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FFA5B">
      <w:pPr>
        <w:jc w:val="center"/>
      </w:pPr>
      <w:r>
        <w:rPr>
          <w:color w:val="808080"/>
          <w:sz w:val="18"/>
        </w:rPr>
        <w:t>图2</w:t>
      </w:r>
    </w:p>
    <w:p w14:paraId="42A64FED">
      <w:pPr>
        <w:pStyle w:val="6"/>
      </w:pPr>
      <w:r>
        <w:t>3.2.3 支付与库存联动流程</w:t>
      </w:r>
    </w:p>
    <w:p w14:paraId="1E7DFEA4">
      <w:pPr>
        <w:jc w:val="center"/>
      </w:pPr>
      <w:r>
        <w:drawing>
          <wp:inline distT="0" distB="0" distL="114300" distR="114300">
            <wp:extent cx="3234055" cy="7771765"/>
            <wp:effectExtent l="0" t="0" r="444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4574" cy="777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2ECA8">
      <w:pPr>
        <w:jc w:val="center"/>
      </w:pPr>
      <w:r>
        <w:rPr>
          <w:color w:val="808080"/>
          <w:sz w:val="18"/>
        </w:rPr>
        <w:t>图3</w:t>
      </w:r>
    </w:p>
    <w:p w14:paraId="5288E5C2">
      <w:pPr>
        <w:ind w:left="567"/>
      </w:pPr>
      <w:r>
        <w:rPr>
          <w:i/>
          <w:color w:val="666666"/>
        </w:rPr>
        <w:t>**关键设计**：采用"预占库存+超时释放"机制。下单时在 Redis 预占库存，支付成功后正式扣减 DB；支付超时（15分钟）自动释放预占库存，防止超卖和恶意占库存。</w:t>
      </w:r>
    </w:p>
    <w:p w14:paraId="253EC8AD">
      <w:pPr>
        <w:pStyle w:val="6"/>
      </w:pPr>
      <w:r>
        <w:t>3.2.4 订单履约与配送流程</w:t>
      </w:r>
    </w:p>
    <w:p w14:paraId="7BA864AA">
      <w:pPr>
        <w:jc w:val="center"/>
      </w:pPr>
      <w:r>
        <w:drawing>
          <wp:inline distT="0" distB="0" distL="114300" distR="114300">
            <wp:extent cx="3072130" cy="7771765"/>
            <wp:effectExtent l="0" t="0" r="127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2317" cy="777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4797">
      <w:pPr>
        <w:jc w:val="center"/>
      </w:pPr>
      <w:r>
        <w:rPr>
          <w:color w:val="808080"/>
          <w:sz w:val="18"/>
        </w:rPr>
        <w:t>图4</w:t>
      </w:r>
    </w:p>
    <w:p w14:paraId="4E01B652">
      <w:pPr>
        <w:pStyle w:val="6"/>
      </w:pPr>
      <w:r>
        <w:t>3.2.5 售后纠纷流程</w:t>
      </w:r>
    </w:p>
    <w:p w14:paraId="3C4307C3">
      <w:pPr>
        <w:jc w:val="center"/>
      </w:pPr>
      <w:r>
        <w:drawing>
          <wp:inline distT="0" distB="0" distL="114300" distR="114300">
            <wp:extent cx="3886200" cy="7772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1EE3D">
      <w:pPr>
        <w:jc w:val="center"/>
      </w:pPr>
      <w:r>
        <w:rPr>
          <w:color w:val="808080"/>
          <w:sz w:val="18"/>
        </w:rPr>
        <w:t>图5</w:t>
      </w:r>
    </w:p>
    <w:p w14:paraId="1A5EC618">
      <w:pPr>
        <w:pStyle w:val="6"/>
      </w:pPr>
      <w:r>
        <w:t>3.2.6 结算与提现流程</w:t>
      </w:r>
    </w:p>
    <w:p w14:paraId="35821435">
      <w:pPr>
        <w:jc w:val="center"/>
      </w:pPr>
      <w:r>
        <w:drawing>
          <wp:inline distT="0" distB="0" distL="114300" distR="114300">
            <wp:extent cx="3246120" cy="7771765"/>
            <wp:effectExtent l="0" t="0" r="508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6610" cy="777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4BB94">
      <w:pPr>
        <w:jc w:val="center"/>
      </w:pPr>
      <w:r>
        <w:rPr>
          <w:color w:val="808080"/>
          <w:sz w:val="18"/>
        </w:rPr>
        <w:t>图6</w:t>
      </w:r>
    </w:p>
    <w:p w14:paraId="10325458">
      <w:pPr>
        <w:pStyle w:val="5"/>
      </w:pPr>
      <w:r>
        <w:t>3.3 订单状态流转</w:t>
      </w:r>
    </w:p>
    <w:p w14:paraId="29FBE243">
      <w:pPr>
        <w:jc w:val="center"/>
      </w:pPr>
      <w:r>
        <w:drawing>
          <wp:inline distT="0" distB="0" distL="114300" distR="114300">
            <wp:extent cx="5070475" cy="77724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0925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7484">
      <w:pPr>
        <w:jc w:val="center"/>
      </w:pPr>
      <w:r>
        <w:rPr>
          <w:color w:val="808080"/>
          <w:sz w:val="18"/>
        </w:rPr>
        <w:t>图7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44247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4472C4"/>
          </w:tcPr>
          <w:p w14:paraId="24AC3BF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w="3324" w:type="dxa"/>
            <w:shd w:val="clear" w:color="auto" w:fill="4472C4"/>
          </w:tcPr>
          <w:p w14:paraId="175E1F6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w="3324" w:type="dxa"/>
            <w:shd w:val="clear" w:color="auto" w:fill="4472C4"/>
          </w:tcPr>
          <w:p w14:paraId="729CE04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超时规则</w:t>
            </w:r>
          </w:p>
        </w:tc>
      </w:tr>
      <w:tr w14:paraId="4F989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403AC380">
            <w:pPr>
              <w:spacing w:after="0" w:line="240" w:lineRule="auto"/>
            </w:pPr>
            <w:r>
              <w:rPr>
                <w:sz w:val="18"/>
              </w:rPr>
              <w:t>待支付</w:t>
            </w:r>
          </w:p>
        </w:tc>
        <w:tc>
          <w:tcPr>
            <w:tcW w:w="3324" w:type="dxa"/>
          </w:tcPr>
          <w:p w14:paraId="4A88F3FF">
            <w:pPr>
              <w:spacing w:after="0" w:line="240" w:lineRule="auto"/>
            </w:pPr>
            <w:r>
              <w:rPr>
                <w:sz w:val="18"/>
              </w:rPr>
              <w:t>等待付款</w:t>
            </w:r>
          </w:p>
        </w:tc>
        <w:tc>
          <w:tcPr>
            <w:tcW w:w="3324" w:type="dxa"/>
          </w:tcPr>
          <w:p w14:paraId="621F574B">
            <w:pPr>
              <w:spacing w:after="0" w:line="240" w:lineRule="auto"/>
            </w:pPr>
            <w:r>
              <w:rPr>
                <w:sz w:val="18"/>
              </w:rPr>
              <w:t>15分钟未支付自动关闭</w:t>
            </w:r>
          </w:p>
        </w:tc>
      </w:tr>
      <w:tr w14:paraId="48932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44B46C13">
            <w:pPr>
              <w:spacing w:after="0" w:line="240" w:lineRule="auto"/>
            </w:pPr>
            <w:r>
              <w:rPr>
                <w:sz w:val="18"/>
              </w:rPr>
              <w:t>已支付</w:t>
            </w:r>
          </w:p>
        </w:tc>
        <w:tc>
          <w:tcPr>
            <w:tcW w:w="3324" w:type="dxa"/>
            <w:shd w:val="clear" w:color="auto" w:fill="D9E2F3"/>
          </w:tcPr>
          <w:p w14:paraId="32663F93">
            <w:pPr>
              <w:spacing w:after="0" w:line="240" w:lineRule="auto"/>
            </w:pPr>
            <w:r>
              <w:rPr>
                <w:sz w:val="18"/>
              </w:rPr>
              <w:t>支付成功</w:t>
            </w:r>
          </w:p>
        </w:tc>
        <w:tc>
          <w:tcPr>
            <w:tcW w:w="3324" w:type="dxa"/>
            <w:shd w:val="clear" w:color="auto" w:fill="D9E2F3"/>
          </w:tcPr>
          <w:p w14:paraId="70200F6E">
            <w:pPr>
              <w:spacing w:after="0" w:line="240" w:lineRule="auto"/>
            </w:pPr>
            <w:r>
              <w:rPr>
                <w:sz w:val="18"/>
              </w:rPr>
              <w:t>无</w:t>
            </w:r>
          </w:p>
        </w:tc>
      </w:tr>
      <w:tr w14:paraId="37581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2183D9B2">
            <w:pPr>
              <w:spacing w:after="0" w:line="240" w:lineRule="auto"/>
            </w:pPr>
            <w:r>
              <w:rPr>
                <w:sz w:val="18"/>
              </w:rPr>
              <w:t>待发货</w:t>
            </w:r>
          </w:p>
        </w:tc>
        <w:tc>
          <w:tcPr>
            <w:tcW w:w="3324" w:type="dxa"/>
          </w:tcPr>
          <w:p w14:paraId="2AAF4AD5">
            <w:pPr>
              <w:spacing w:after="0" w:line="240" w:lineRule="auto"/>
            </w:pPr>
            <w:r>
              <w:rPr>
                <w:sz w:val="18"/>
              </w:rPr>
              <w:t>等待配送</w:t>
            </w:r>
          </w:p>
        </w:tc>
        <w:tc>
          <w:tcPr>
            <w:tcW w:w="3324" w:type="dxa"/>
          </w:tcPr>
          <w:p w14:paraId="68F3D4A6">
            <w:pPr>
              <w:spacing w:after="0" w:line="240" w:lineRule="auto"/>
            </w:pPr>
            <w:r>
              <w:rPr>
                <w:sz w:val="18"/>
              </w:rPr>
              <w:t>24小时未发货自动提醒</w:t>
            </w:r>
          </w:p>
        </w:tc>
      </w:tr>
      <w:tr w14:paraId="4575A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2AA3A920">
            <w:pPr>
              <w:spacing w:after="0" w:line="240" w:lineRule="auto"/>
            </w:pPr>
            <w:r>
              <w:rPr>
                <w:sz w:val="18"/>
              </w:rPr>
              <w:t>配送中</w:t>
            </w:r>
          </w:p>
        </w:tc>
        <w:tc>
          <w:tcPr>
            <w:tcW w:w="3324" w:type="dxa"/>
            <w:shd w:val="clear" w:color="auto" w:fill="D9E2F3"/>
          </w:tcPr>
          <w:p w14:paraId="0E901511">
            <w:pPr>
              <w:spacing w:after="0" w:line="240" w:lineRule="auto"/>
            </w:pPr>
            <w:r>
              <w:rPr>
                <w:sz w:val="18"/>
              </w:rPr>
              <w:t>配送员已取货</w:t>
            </w:r>
          </w:p>
        </w:tc>
        <w:tc>
          <w:tcPr>
            <w:tcW w:w="3324" w:type="dxa"/>
            <w:shd w:val="clear" w:color="auto" w:fill="D9E2F3"/>
          </w:tcPr>
          <w:p w14:paraId="08B196B9">
            <w:pPr>
              <w:spacing w:after="0" w:line="240" w:lineRule="auto"/>
            </w:pPr>
            <w:r>
              <w:rPr>
                <w:sz w:val="18"/>
              </w:rPr>
              <w:t>无</w:t>
            </w:r>
          </w:p>
        </w:tc>
      </w:tr>
      <w:tr w14:paraId="04506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1FEA40C1">
            <w:pPr>
              <w:spacing w:after="0" w:line="240" w:lineRule="auto"/>
            </w:pPr>
            <w:r>
              <w:rPr>
                <w:sz w:val="18"/>
              </w:rPr>
              <w:t>待收货</w:t>
            </w:r>
          </w:p>
        </w:tc>
        <w:tc>
          <w:tcPr>
            <w:tcW w:w="3324" w:type="dxa"/>
          </w:tcPr>
          <w:p w14:paraId="5958DA47">
            <w:pPr>
              <w:spacing w:after="0" w:line="240" w:lineRule="auto"/>
            </w:pPr>
            <w:r>
              <w:rPr>
                <w:sz w:val="18"/>
              </w:rPr>
              <w:t>等待买家确认</w:t>
            </w:r>
          </w:p>
        </w:tc>
        <w:tc>
          <w:tcPr>
            <w:tcW w:w="3324" w:type="dxa"/>
          </w:tcPr>
          <w:p w14:paraId="6CA840A3">
            <w:pPr>
              <w:spacing w:after="0" w:line="240" w:lineRule="auto"/>
            </w:pPr>
            <w:r>
              <w:rPr>
                <w:sz w:val="18"/>
              </w:rPr>
              <w:t>7天未确认自动完成</w:t>
            </w:r>
          </w:p>
        </w:tc>
      </w:tr>
      <w:tr w14:paraId="4317A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2DCEDFA6">
            <w:pPr>
              <w:spacing w:after="0" w:line="240" w:lineRule="auto"/>
            </w:pPr>
            <w:r>
              <w:rPr>
                <w:sz w:val="18"/>
              </w:rPr>
              <w:t>已完成</w:t>
            </w:r>
          </w:p>
        </w:tc>
        <w:tc>
          <w:tcPr>
            <w:tcW w:w="3324" w:type="dxa"/>
            <w:shd w:val="clear" w:color="auto" w:fill="D9E2F3"/>
          </w:tcPr>
          <w:p w14:paraId="4A587A72">
            <w:pPr>
              <w:spacing w:after="0" w:line="240" w:lineRule="auto"/>
            </w:pPr>
            <w:r>
              <w:rPr>
                <w:sz w:val="18"/>
              </w:rPr>
              <w:t>交易完成</w:t>
            </w:r>
          </w:p>
        </w:tc>
        <w:tc>
          <w:tcPr>
            <w:tcW w:w="3324" w:type="dxa"/>
            <w:shd w:val="clear" w:color="auto" w:fill="D9E2F3"/>
          </w:tcPr>
          <w:p w14:paraId="6DB55218">
            <w:pPr>
              <w:spacing w:after="0" w:line="240" w:lineRule="auto"/>
            </w:pPr>
            <w:r>
              <w:rPr>
                <w:sz w:val="18"/>
              </w:rPr>
              <w:t>15天内可售后</w:t>
            </w:r>
          </w:p>
        </w:tc>
      </w:tr>
      <w:tr w14:paraId="6308E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7F7D3D1D">
            <w:pPr>
              <w:spacing w:after="0" w:line="240" w:lineRule="auto"/>
            </w:pPr>
            <w:r>
              <w:rPr>
                <w:sz w:val="18"/>
              </w:rPr>
              <w:t>售后中</w:t>
            </w:r>
          </w:p>
        </w:tc>
        <w:tc>
          <w:tcPr>
            <w:tcW w:w="3324" w:type="dxa"/>
          </w:tcPr>
          <w:p w14:paraId="4B5B70A3">
            <w:pPr>
              <w:spacing w:after="0" w:line="240" w:lineRule="auto"/>
            </w:pPr>
            <w:r>
              <w:rPr>
                <w:sz w:val="18"/>
              </w:rPr>
              <w:t>售后处理中</w:t>
            </w:r>
          </w:p>
        </w:tc>
        <w:tc>
          <w:tcPr>
            <w:tcW w:w="3324" w:type="dxa"/>
          </w:tcPr>
          <w:p w14:paraId="1DCE0878">
            <w:pPr>
              <w:spacing w:after="0" w:line="240" w:lineRule="auto"/>
            </w:pPr>
            <w:r>
              <w:rPr>
                <w:sz w:val="18"/>
              </w:rPr>
              <w:t>48小时卖家未处理自动同意</w:t>
            </w:r>
          </w:p>
        </w:tc>
      </w:tr>
      <w:tr w14:paraId="642FF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6F13094E">
            <w:pPr>
              <w:spacing w:after="0" w:line="240" w:lineRule="auto"/>
            </w:pPr>
            <w:r>
              <w:rPr>
                <w:sz w:val="18"/>
              </w:rPr>
              <w:t>已退款</w:t>
            </w:r>
          </w:p>
        </w:tc>
        <w:tc>
          <w:tcPr>
            <w:tcW w:w="3324" w:type="dxa"/>
            <w:shd w:val="clear" w:color="auto" w:fill="D9E2F3"/>
          </w:tcPr>
          <w:p w14:paraId="548FD5A4">
            <w:pPr>
              <w:spacing w:after="0" w:line="240" w:lineRule="auto"/>
            </w:pPr>
            <w:r>
              <w:rPr>
                <w:sz w:val="18"/>
              </w:rPr>
              <w:t>退款完成</w:t>
            </w:r>
          </w:p>
        </w:tc>
        <w:tc>
          <w:tcPr>
            <w:tcW w:w="3324" w:type="dxa"/>
            <w:shd w:val="clear" w:color="auto" w:fill="D9E2F3"/>
          </w:tcPr>
          <w:p w14:paraId="374FC5F1">
            <w:pPr>
              <w:spacing w:after="0" w:line="240" w:lineRule="auto"/>
            </w:pPr>
            <w:r>
              <w:rPr>
                <w:sz w:val="18"/>
              </w:rPr>
              <w:t>无</w:t>
            </w:r>
          </w:p>
        </w:tc>
      </w:tr>
      <w:tr w14:paraId="7E16E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69387F62">
            <w:pPr>
              <w:spacing w:after="0" w:line="240" w:lineRule="auto"/>
            </w:pPr>
            <w:r>
              <w:rPr>
                <w:sz w:val="18"/>
              </w:rPr>
              <w:t>已取消</w:t>
            </w:r>
          </w:p>
        </w:tc>
        <w:tc>
          <w:tcPr>
            <w:tcW w:w="3324" w:type="dxa"/>
          </w:tcPr>
          <w:p w14:paraId="3A2734EA">
            <w:pPr>
              <w:spacing w:after="0" w:line="240" w:lineRule="auto"/>
            </w:pPr>
            <w:r>
              <w:rPr>
                <w:sz w:val="18"/>
              </w:rPr>
              <w:t>订单关闭</w:t>
            </w:r>
          </w:p>
        </w:tc>
        <w:tc>
          <w:tcPr>
            <w:tcW w:w="3324" w:type="dxa"/>
          </w:tcPr>
          <w:p w14:paraId="7B3065B7">
            <w:pPr>
              <w:spacing w:after="0" w:line="240" w:lineRule="auto"/>
            </w:pPr>
            <w:r>
              <w:rPr>
                <w:sz w:val="18"/>
              </w:rPr>
              <w:t>无</w:t>
            </w:r>
          </w:p>
        </w:tc>
      </w:tr>
    </w:tbl>
    <w:p w14:paraId="426F9E36"/>
    <w:p w14:paraId="12D2442B">
      <w:pPr>
        <w:pStyle w:val="5"/>
      </w:pPr>
      <w:r>
        <w:t>3.4 支付状态流转</w:t>
      </w:r>
    </w:p>
    <w:p w14:paraId="1208C876">
      <w:pPr>
        <w:jc w:val="center"/>
      </w:pPr>
      <w:r>
        <w:drawing>
          <wp:inline distT="0" distB="0" distL="114300" distR="114300">
            <wp:extent cx="5760720" cy="5895340"/>
            <wp:effectExtent l="0" t="0" r="5080" b="1016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9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6F146">
      <w:pPr>
        <w:jc w:val="center"/>
      </w:pPr>
      <w:r>
        <w:rPr>
          <w:color w:val="808080"/>
          <w:sz w:val="18"/>
        </w:rPr>
        <w:t>图8</w:t>
      </w:r>
    </w:p>
    <w:p w14:paraId="2EB79974">
      <w:pPr>
        <w:pStyle w:val="5"/>
      </w:pPr>
      <w:r>
        <w:t>3.5 售后状态流转</w:t>
      </w:r>
    </w:p>
    <w:p w14:paraId="27D744FC">
      <w:pPr>
        <w:jc w:val="center"/>
      </w:pPr>
      <w:r>
        <w:drawing>
          <wp:inline distT="0" distB="0" distL="114300" distR="114300">
            <wp:extent cx="5080000" cy="7772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153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84C4C">
      <w:pPr>
        <w:jc w:val="center"/>
      </w:pPr>
      <w:r>
        <w:rPr>
          <w:color w:val="808080"/>
          <w:sz w:val="18"/>
        </w:rPr>
        <w:t>图9</w:t>
      </w:r>
    </w:p>
    <w:p w14:paraId="0C2638D7">
      <w:pPr>
        <w:pStyle w:val="5"/>
      </w:pPr>
      <w:r>
        <w:t>3.6 各环节业务规则</w:t>
      </w:r>
    </w:p>
    <w:p w14:paraId="13D037BB">
      <w:pPr>
        <w:pStyle w:val="6"/>
      </w:pPr>
      <w:r>
        <w:t>浏览/搜索</w:t>
      </w:r>
    </w:p>
    <w:p w14:paraId="17D2FE46">
      <w:pPr>
        <w:pStyle w:val="16"/>
      </w:pPr>
      <w:r>
        <w:t>搜索范围：商品标题、描述、类目、标签</w:t>
      </w:r>
    </w:p>
    <w:p w14:paraId="410F5BEC">
      <w:pPr>
        <w:pStyle w:val="16"/>
      </w:pPr>
      <w:r>
        <w:t>排序：默认综合（销量+评分+上架时间），支持价格/销量/最新</w:t>
      </w:r>
    </w:p>
    <w:p w14:paraId="19BC762A">
      <w:pPr>
        <w:pStyle w:val="16"/>
      </w:pPr>
      <w:r>
        <w:t>筛选：学校、类目、价格区间、成色、配送方式</w:t>
      </w:r>
    </w:p>
    <w:p w14:paraId="0FB233BE">
      <w:pPr>
        <w:pStyle w:val="6"/>
      </w:pPr>
      <w:r>
        <w:t>购物车</w:t>
      </w:r>
    </w:p>
    <w:p w14:paraId="52C3C613">
      <w:pPr>
        <w:pStyle w:val="16"/>
      </w:pPr>
      <w:r>
        <w:t>同商品最多 50 件，商品下架/售罄自动标记失效</w:t>
      </w:r>
    </w:p>
    <w:p w14:paraId="4751A946">
      <w:pPr>
        <w:pStyle w:val="16"/>
      </w:pPr>
      <w:r>
        <w:t>跨店结算时按卖家自动拆单</w:t>
      </w:r>
    </w:p>
    <w:p w14:paraId="7E451069">
      <w:pPr>
        <w:pStyle w:val="6"/>
      </w:pPr>
      <w:r>
        <w:t>下单</w:t>
      </w:r>
    </w:p>
    <w:p w14:paraId="05BF42B3">
      <w:pPr>
        <w:pStyle w:val="16"/>
      </w:pPr>
      <w:r>
        <w:t>不同卖家的商品自动拆分为多个子订单，独立履约</w:t>
      </w:r>
    </w:p>
    <w:p w14:paraId="09B6D40A">
      <w:pPr>
        <w:pStyle w:val="16"/>
      </w:pPr>
      <w:r>
        <w:t>订单号格式：</w:t>
      </w:r>
      <w:r>
        <w:rPr>
          <w:rFonts w:ascii="Consolas" w:hAnsi="Consolas"/>
          <w:color w:val="C7254E"/>
        </w:rPr>
        <w:t>CT</w:t>
      </w:r>
      <w:r>
        <w:t xml:space="preserve"> + 年月日 + 8位随机数</w:t>
      </w:r>
    </w:p>
    <w:p w14:paraId="072248E5">
      <w:pPr>
        <w:pStyle w:val="6"/>
      </w:pPr>
      <w:r>
        <w:t>支付沙箱</w:t>
      </w:r>
    </w:p>
    <w:p w14:paraId="70A53AD7">
      <w:pPr>
        <w:pStyle w:val="16"/>
      </w:pPr>
      <w:r>
        <w:t>支付方式：微信支付沙箱、支付宝沙箱</w:t>
      </w:r>
    </w:p>
    <w:p w14:paraId="79BEDF16">
      <w:pPr>
        <w:pStyle w:val="16"/>
      </w:pPr>
      <w:r>
        <w:t>支付超时：15分钟未支付自动关闭</w:t>
      </w:r>
    </w:p>
    <w:p w14:paraId="1153643E">
      <w:pPr>
        <w:pStyle w:val="16"/>
      </w:pPr>
      <w:r>
        <w:t>回调处理：异步回调验签后更新订单状态，幂等处理</w:t>
      </w:r>
    </w:p>
    <w:p w14:paraId="37E527E0">
      <w:pPr>
        <w:pStyle w:val="16"/>
      </w:pPr>
      <w:r>
        <w:t>回调接收原始报文，以业务订单号为查询键</w:t>
      </w:r>
    </w:p>
    <w:p w14:paraId="62F031EE">
      <w:pPr>
        <w:pStyle w:val="6"/>
      </w:pPr>
      <w:r>
        <w:t>库存扣减</w:t>
      </w:r>
    </w:p>
    <w:p w14:paraId="18C96FE4">
      <w:pPr>
        <w:pStyle w:val="16"/>
      </w:pPr>
      <w:r>
        <w:t>预占：下单时 Redis 预占库存，15分钟过期</w:t>
      </w:r>
    </w:p>
    <w:p w14:paraId="2B7D3F6F">
      <w:pPr>
        <w:pStyle w:val="16"/>
      </w:pPr>
      <w:r>
        <w:t>扣减：支付成功后正式扣减 DB 库存</w:t>
      </w:r>
    </w:p>
    <w:p w14:paraId="1E4CE96B">
      <w:pPr>
        <w:pStyle w:val="16"/>
      </w:pPr>
      <w:r>
        <w:t>超卖防护：</w:t>
      </w:r>
      <w:r>
        <w:rPr>
          <w:rFonts w:ascii="Consolas" w:hAnsi="Consolas"/>
          <w:color w:val="C7254E"/>
        </w:rPr>
        <w:t>UPDATE ... WHERE stock &gt;= ?</w:t>
      </w:r>
    </w:p>
    <w:p w14:paraId="07CEB7DC">
      <w:pPr>
        <w:pStyle w:val="6"/>
      </w:pPr>
      <w:r>
        <w:t>订单履约</w:t>
      </w:r>
    </w:p>
    <w:p w14:paraId="495F21FF">
      <w:pPr>
        <w:pStyle w:val="16"/>
      </w:pPr>
      <w:r>
        <w:t>发货时效：C2C 24小时；B2C 12小时</w:t>
      </w:r>
    </w:p>
    <w:p w14:paraId="469C2F22">
      <w:pPr>
        <w:pStyle w:val="16"/>
      </w:pPr>
      <w:r>
        <w:t>配送：校园内点对点，支持跨校同城</w:t>
      </w:r>
    </w:p>
    <w:p w14:paraId="7E1FC3B6">
      <w:pPr>
        <w:pStyle w:val="16"/>
      </w:pPr>
      <w:r>
        <w:t>确认收货：手动确认或 7 天自动确认</w:t>
      </w:r>
    </w:p>
    <w:p w14:paraId="6A72CE2C">
      <w:pPr>
        <w:pStyle w:val="6"/>
      </w:pPr>
      <w:r>
        <w:t>售后</w:t>
      </w:r>
    </w:p>
    <w:p w14:paraId="50A38ED5">
      <w:pPr>
        <w:pStyle w:val="16"/>
      </w:pPr>
      <w:r>
        <w:t>售后时效：确认收货后 15 天内</w:t>
      </w:r>
    </w:p>
    <w:p w14:paraId="6D461ABB">
      <w:pPr>
        <w:pStyle w:val="16"/>
      </w:pPr>
      <w:r>
        <w:t>卖家处理：48 小时未处理自动同意</w:t>
      </w:r>
    </w:p>
    <w:p w14:paraId="387E9076">
      <w:pPr>
        <w:pStyle w:val="16"/>
      </w:pPr>
      <w:r>
        <w:t>仲裁：买家申请平台介入，客服 24 小时内响应</w:t>
      </w:r>
    </w:p>
    <w:p w14:paraId="77605B87">
      <w:pPr>
        <w:pStyle w:val="16"/>
      </w:pPr>
      <w:r>
        <w:t>退款路径：原路退回，1-3 工作日到账</w:t>
      </w:r>
    </w:p>
    <w:p w14:paraId="54E786F5">
      <w:pPr>
        <w:pStyle w:val="6"/>
      </w:pPr>
      <w:r>
        <w:t>评价</w:t>
      </w:r>
    </w:p>
    <w:p w14:paraId="41327642">
      <w:pPr>
        <w:pStyle w:val="16"/>
      </w:pPr>
      <w:r>
        <w:t>评价时效：交易完成后 30 天内</w:t>
      </w:r>
    </w:p>
    <w:p w14:paraId="7A5FDEEE">
      <w:pPr>
        <w:pStyle w:val="16"/>
      </w:pPr>
      <w:r>
        <w:t>评价内容：星级（1-5）、文字（最多500字）、图片（最多6张）</w:t>
      </w:r>
    </w:p>
    <w:p w14:paraId="03146C7C">
      <w:pPr>
        <w:pStyle w:val="6"/>
      </w:pPr>
      <w:r>
        <w:t>结算</w:t>
      </w:r>
    </w:p>
    <w:p w14:paraId="11C3C3B9">
      <w:pPr>
        <w:pStyle w:val="16"/>
      </w:pPr>
      <w:r>
        <w:t>结算时机：买家确认收货后 T+1 自动结算</w:t>
      </w:r>
    </w:p>
    <w:p w14:paraId="67FFE562">
      <w:pPr>
        <w:pStyle w:val="16"/>
      </w:pPr>
      <w:r>
        <w:t>结算金额：订单金额 - 佣金 - 配送费</w:t>
      </w:r>
    </w:p>
    <w:p w14:paraId="76CE1487">
      <w:pPr>
        <w:pStyle w:val="16"/>
      </w:pPr>
      <w:r>
        <w:t>提现：余额满 10 元可提现</w:t>
      </w:r>
    </w:p>
    <w:p w14:paraId="77057918">
      <w:r>
        <w:t>---</w:t>
      </w:r>
    </w:p>
    <w:p w14:paraId="4511B3DE">
      <w:pPr>
        <w:pStyle w:val="4"/>
      </w:pPr>
      <w:r>
        <w:t>4. 分析模型</w:t>
      </w:r>
    </w:p>
    <w:p w14:paraId="471F75E4">
      <w:pPr>
        <w:pStyle w:val="5"/>
      </w:pPr>
      <w:r>
        <w:t>4.1 用例图（按角色）</w:t>
      </w:r>
    </w:p>
    <w:p w14:paraId="44C44492">
      <w:pPr>
        <w:pStyle w:val="6"/>
      </w:pPr>
      <w:r>
        <w:t>4.1.1 游客用例图</w:t>
      </w:r>
    </w:p>
    <w:p w14:paraId="606927BE">
      <w:pPr>
        <w:jc w:val="center"/>
      </w:pPr>
      <w:r>
        <w:drawing>
          <wp:inline distT="0" distB="0" distL="114300" distR="114300">
            <wp:extent cx="3543300" cy="777176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3687" cy="777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D69CB">
      <w:pPr>
        <w:jc w:val="center"/>
      </w:pPr>
      <w:r>
        <w:rPr>
          <w:color w:val="808080"/>
          <w:sz w:val="18"/>
        </w:rPr>
        <w:t>图10</w:t>
      </w:r>
    </w:p>
    <w:p w14:paraId="5180C614">
      <w:pPr>
        <w:pStyle w:val="6"/>
      </w:pPr>
      <w:r>
        <w:t>4.1.2 会员用例图</w:t>
      </w:r>
    </w:p>
    <w:p w14:paraId="7742FFA7">
      <w:pPr>
        <w:jc w:val="center"/>
      </w:pPr>
      <w:r>
        <w:drawing>
          <wp:inline distT="0" distB="0" distL="114300" distR="114300">
            <wp:extent cx="1722120" cy="7771765"/>
            <wp:effectExtent l="0" t="0" r="508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22220" cy="777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AA42E">
      <w:pPr>
        <w:jc w:val="center"/>
      </w:pPr>
      <w:r>
        <w:rPr>
          <w:color w:val="808080"/>
          <w:sz w:val="18"/>
        </w:rPr>
        <w:t>图11</w:t>
      </w:r>
    </w:p>
    <w:p w14:paraId="7284B6BC">
      <w:pPr>
        <w:pStyle w:val="6"/>
      </w:pPr>
      <w:r>
        <w:t>4.1.3 商家用例图</w:t>
      </w:r>
    </w:p>
    <w:p w14:paraId="04B3B81E">
      <w:pPr>
        <w:jc w:val="center"/>
      </w:pPr>
      <w:r>
        <w:drawing>
          <wp:inline distT="0" distB="0" distL="114300" distR="114300">
            <wp:extent cx="2042160" cy="7771765"/>
            <wp:effectExtent l="0" t="0" r="254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42193" cy="777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A90E6">
      <w:pPr>
        <w:jc w:val="center"/>
      </w:pPr>
      <w:r>
        <w:rPr>
          <w:color w:val="808080"/>
          <w:sz w:val="18"/>
        </w:rPr>
        <w:t>图12</w:t>
      </w:r>
    </w:p>
    <w:p w14:paraId="5B2230EA">
      <w:pPr>
        <w:pStyle w:val="6"/>
      </w:pPr>
      <w:r>
        <w:t>4.1.4 配送员用例图</w:t>
      </w:r>
    </w:p>
    <w:p w14:paraId="103D8489">
      <w:pPr>
        <w:jc w:val="center"/>
      </w:pPr>
      <w:r>
        <w:drawing>
          <wp:inline distT="0" distB="0" distL="114300" distR="114300">
            <wp:extent cx="3191510" cy="7771765"/>
            <wp:effectExtent l="0" t="0" r="889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91835" cy="777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3F3A8">
      <w:pPr>
        <w:jc w:val="center"/>
      </w:pPr>
      <w:r>
        <w:rPr>
          <w:color w:val="808080"/>
          <w:sz w:val="18"/>
        </w:rPr>
        <w:t>图13</w:t>
      </w:r>
    </w:p>
    <w:p w14:paraId="74E09F9E">
      <w:pPr>
        <w:pStyle w:val="6"/>
      </w:pPr>
      <w:r>
        <w:t>4.1.5 运营用例图</w:t>
      </w:r>
    </w:p>
    <w:p w14:paraId="6C854E7F">
      <w:pPr>
        <w:jc w:val="center"/>
      </w:pPr>
      <w:r>
        <w:drawing>
          <wp:inline distT="0" distB="0" distL="114300" distR="114300">
            <wp:extent cx="2317750" cy="7772400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17933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A47DA">
      <w:pPr>
        <w:jc w:val="center"/>
      </w:pPr>
      <w:r>
        <w:rPr>
          <w:color w:val="808080"/>
          <w:sz w:val="18"/>
        </w:rPr>
        <w:t>图14</w:t>
      </w:r>
    </w:p>
    <w:p w14:paraId="62B968B7">
      <w:pPr>
        <w:pStyle w:val="6"/>
      </w:pPr>
      <w:r>
        <w:t>4.1.6 客服用例图</w:t>
      </w:r>
    </w:p>
    <w:p w14:paraId="285AC1C2">
      <w:pPr>
        <w:jc w:val="center"/>
      </w:pPr>
      <w:r>
        <w:drawing>
          <wp:inline distT="0" distB="0" distL="114300" distR="114300">
            <wp:extent cx="3543300" cy="7771765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43687" cy="777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815BB">
      <w:pPr>
        <w:jc w:val="center"/>
      </w:pPr>
      <w:r>
        <w:rPr>
          <w:color w:val="808080"/>
          <w:sz w:val="18"/>
        </w:rPr>
        <w:t>图15</w:t>
      </w:r>
    </w:p>
    <w:p w14:paraId="462157BB">
      <w:pPr>
        <w:pStyle w:val="6"/>
      </w:pPr>
      <w:r>
        <w:t>4.1.7 财务用例图</w:t>
      </w:r>
    </w:p>
    <w:p w14:paraId="73D69D77">
      <w:pPr>
        <w:jc w:val="center"/>
      </w:pPr>
      <w:r>
        <w:drawing>
          <wp:inline distT="0" distB="0" distL="114300" distR="114300">
            <wp:extent cx="3121660" cy="7771765"/>
            <wp:effectExtent l="0" t="0" r="254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22133" cy="777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2EF4">
      <w:pPr>
        <w:jc w:val="center"/>
      </w:pPr>
      <w:r>
        <w:rPr>
          <w:color w:val="808080"/>
          <w:sz w:val="18"/>
        </w:rPr>
        <w:t>图16</w:t>
      </w:r>
    </w:p>
    <w:p w14:paraId="7C57B1AB">
      <w:pPr>
        <w:pStyle w:val="6"/>
      </w:pPr>
      <w:r>
        <w:t>4.1.8 仓库用例图</w:t>
      </w:r>
    </w:p>
    <w:p w14:paraId="36CE7A62">
      <w:pPr>
        <w:jc w:val="center"/>
      </w:pPr>
      <w:r>
        <w:drawing>
          <wp:inline distT="0" distB="0" distL="114300" distR="114300">
            <wp:extent cx="5473065" cy="7771765"/>
            <wp:effectExtent l="0" t="0" r="635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3234" cy="777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D4867">
      <w:pPr>
        <w:jc w:val="center"/>
      </w:pPr>
      <w:r>
        <w:rPr>
          <w:color w:val="808080"/>
          <w:sz w:val="18"/>
        </w:rPr>
        <w:t>图17</w:t>
      </w:r>
    </w:p>
    <w:p w14:paraId="12E78CEA">
      <w:pPr>
        <w:pStyle w:val="6"/>
      </w:pPr>
      <w:r>
        <w:t>4.1.9 管理员用例图</w:t>
      </w:r>
    </w:p>
    <w:p w14:paraId="375B2019">
      <w:pPr>
        <w:jc w:val="center"/>
      </w:pPr>
      <w:r>
        <w:drawing>
          <wp:inline distT="0" distB="0" distL="114300" distR="114300">
            <wp:extent cx="3754120" cy="7771765"/>
            <wp:effectExtent l="0" t="0" r="508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54464" cy="777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31B60">
      <w:pPr>
        <w:jc w:val="center"/>
      </w:pPr>
      <w:r>
        <w:rPr>
          <w:color w:val="808080"/>
          <w:sz w:val="18"/>
        </w:rPr>
        <w:t>图18</w:t>
      </w:r>
    </w:p>
    <w:p w14:paraId="531AC3C7">
      <w:pPr>
        <w:pStyle w:val="5"/>
      </w:pPr>
      <w:r>
        <w:t>4.2 领域模型</w:t>
      </w:r>
    </w:p>
    <w:p w14:paraId="3E762890">
      <w:pPr>
        <w:jc w:val="center"/>
      </w:pPr>
      <w:r>
        <w:drawing>
          <wp:inline distT="0" distB="0" distL="114300" distR="114300">
            <wp:extent cx="5760720" cy="1742440"/>
            <wp:effectExtent l="0" t="0" r="5080" b="1016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F7FB8">
      <w:pPr>
        <w:jc w:val="center"/>
      </w:pPr>
      <w:r>
        <w:rPr>
          <w:color w:val="808080"/>
          <w:sz w:val="18"/>
        </w:rPr>
        <w:t>图19</w:t>
      </w:r>
    </w:p>
    <w:p w14:paraId="050D760E">
      <w:r>
        <w:rPr>
          <w:b/>
        </w:rPr>
        <w:t>核心领域划分：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7906E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4472C4"/>
          </w:tcPr>
          <w:p w14:paraId="2573B68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领域</w:t>
            </w:r>
          </w:p>
        </w:tc>
        <w:tc>
          <w:tcPr>
            <w:tcW w:w="3324" w:type="dxa"/>
            <w:shd w:val="clear" w:color="auto" w:fill="4472C4"/>
          </w:tcPr>
          <w:p w14:paraId="2C05537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核心实体</w:t>
            </w:r>
          </w:p>
        </w:tc>
        <w:tc>
          <w:tcPr>
            <w:tcW w:w="3324" w:type="dxa"/>
            <w:shd w:val="clear" w:color="auto" w:fill="4472C4"/>
          </w:tcPr>
          <w:p w14:paraId="5B2FA94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职责</w:t>
            </w:r>
          </w:p>
        </w:tc>
      </w:tr>
      <w:tr w14:paraId="0977D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4E5EC2C1">
            <w:pPr>
              <w:spacing w:after="0" w:line="240" w:lineRule="auto"/>
            </w:pPr>
            <w:r>
              <w:rPr>
                <w:sz w:val="18"/>
              </w:rPr>
              <w:t>用户域</w:t>
            </w:r>
          </w:p>
        </w:tc>
        <w:tc>
          <w:tcPr>
            <w:tcW w:w="3324" w:type="dxa"/>
          </w:tcPr>
          <w:p w14:paraId="133E3B9C">
            <w:pPr>
              <w:spacing w:after="0" w:line="240" w:lineRule="auto"/>
            </w:pPr>
            <w:r>
              <w:rPr>
                <w:sz w:val="18"/>
              </w:rPr>
              <w:t>User, Student, Merchant, Deliverer</w:t>
            </w:r>
          </w:p>
        </w:tc>
        <w:tc>
          <w:tcPr>
            <w:tcW w:w="3324" w:type="dxa"/>
          </w:tcPr>
          <w:p w14:paraId="2609A7D4">
            <w:pPr>
              <w:spacing w:after="0" w:line="240" w:lineRule="auto"/>
            </w:pPr>
            <w:r>
              <w:rPr>
                <w:sz w:val="18"/>
              </w:rPr>
              <w:t>用户身份与认证</w:t>
            </w:r>
          </w:p>
        </w:tc>
      </w:tr>
      <w:tr w14:paraId="231B9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0BFCFCE7">
            <w:pPr>
              <w:spacing w:after="0" w:line="240" w:lineRule="auto"/>
            </w:pPr>
            <w:r>
              <w:rPr>
                <w:sz w:val="18"/>
              </w:rPr>
              <w:t>商品域</w:t>
            </w:r>
          </w:p>
        </w:tc>
        <w:tc>
          <w:tcPr>
            <w:tcW w:w="3324" w:type="dxa"/>
            <w:shd w:val="clear" w:color="auto" w:fill="D9E2F3"/>
          </w:tcPr>
          <w:p w14:paraId="1048F7F1">
            <w:pPr>
              <w:spacing w:after="0" w:line="240" w:lineRule="auto"/>
            </w:pPr>
            <w:r>
              <w:rPr>
                <w:sz w:val="18"/>
              </w:rPr>
              <w:t>Product, Category</w:t>
            </w:r>
          </w:p>
        </w:tc>
        <w:tc>
          <w:tcPr>
            <w:tcW w:w="3324" w:type="dxa"/>
            <w:shd w:val="clear" w:color="auto" w:fill="D9E2F3"/>
          </w:tcPr>
          <w:p w14:paraId="438CA55A">
            <w:pPr>
              <w:spacing w:after="0" w:line="240" w:lineRule="auto"/>
            </w:pPr>
            <w:r>
              <w:rPr>
                <w:sz w:val="18"/>
              </w:rPr>
              <w:t>商品发布、类目管理</w:t>
            </w:r>
          </w:p>
        </w:tc>
      </w:tr>
      <w:tr w14:paraId="2889A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7E41B4AC">
            <w:pPr>
              <w:spacing w:after="0" w:line="240" w:lineRule="auto"/>
            </w:pPr>
            <w:r>
              <w:rPr>
                <w:sz w:val="18"/>
              </w:rPr>
              <w:t>交易域</w:t>
            </w:r>
          </w:p>
        </w:tc>
        <w:tc>
          <w:tcPr>
            <w:tcW w:w="3324" w:type="dxa"/>
          </w:tcPr>
          <w:p w14:paraId="3B6CD6A4">
            <w:pPr>
              <w:spacing w:after="0" w:line="240" w:lineRule="auto"/>
            </w:pPr>
            <w:r>
              <w:rPr>
                <w:sz w:val="18"/>
              </w:rPr>
              <w:t>Cart, Order, OrderItem</w:t>
            </w:r>
          </w:p>
        </w:tc>
        <w:tc>
          <w:tcPr>
            <w:tcW w:w="3324" w:type="dxa"/>
          </w:tcPr>
          <w:p w14:paraId="082CF392">
            <w:pPr>
              <w:spacing w:after="0" w:line="240" w:lineRule="auto"/>
            </w:pPr>
            <w:r>
              <w:rPr>
                <w:sz w:val="18"/>
              </w:rPr>
              <w:t>购物车、下单、订单管理</w:t>
            </w:r>
          </w:p>
        </w:tc>
      </w:tr>
      <w:tr w14:paraId="1D8ED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63F95520">
            <w:pPr>
              <w:spacing w:after="0" w:line="240" w:lineRule="auto"/>
            </w:pPr>
            <w:r>
              <w:rPr>
                <w:sz w:val="18"/>
              </w:rPr>
              <w:t>支付域</w:t>
            </w:r>
          </w:p>
        </w:tc>
        <w:tc>
          <w:tcPr>
            <w:tcW w:w="3324" w:type="dxa"/>
            <w:shd w:val="clear" w:color="auto" w:fill="D9E2F3"/>
          </w:tcPr>
          <w:p w14:paraId="14BC6405">
            <w:pPr>
              <w:spacing w:after="0" w:line="240" w:lineRule="auto"/>
            </w:pPr>
            <w:r>
              <w:rPr>
                <w:sz w:val="18"/>
              </w:rPr>
              <w:t>Payment</w:t>
            </w:r>
          </w:p>
        </w:tc>
        <w:tc>
          <w:tcPr>
            <w:tcW w:w="3324" w:type="dxa"/>
            <w:shd w:val="clear" w:color="auto" w:fill="D9E2F3"/>
          </w:tcPr>
          <w:p w14:paraId="1BD71834">
            <w:pPr>
              <w:spacing w:after="0" w:line="240" w:lineRule="auto"/>
            </w:pPr>
            <w:r>
              <w:rPr>
                <w:sz w:val="18"/>
              </w:rPr>
              <w:t>支付单、沙箱对接、回调</w:t>
            </w:r>
          </w:p>
        </w:tc>
      </w:tr>
      <w:tr w14:paraId="7D762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3D59F2AD">
            <w:pPr>
              <w:spacing w:after="0" w:line="240" w:lineRule="auto"/>
            </w:pPr>
            <w:r>
              <w:rPr>
                <w:sz w:val="18"/>
              </w:rPr>
              <w:t>配送域</w:t>
            </w:r>
          </w:p>
        </w:tc>
        <w:tc>
          <w:tcPr>
            <w:tcW w:w="3324" w:type="dxa"/>
          </w:tcPr>
          <w:p w14:paraId="36105844">
            <w:pPr>
              <w:spacing w:after="0" w:line="240" w:lineRule="auto"/>
            </w:pPr>
            <w:r>
              <w:rPr>
                <w:sz w:val="18"/>
              </w:rPr>
              <w:t>Delivery</w:t>
            </w:r>
          </w:p>
        </w:tc>
        <w:tc>
          <w:tcPr>
            <w:tcW w:w="3324" w:type="dxa"/>
          </w:tcPr>
          <w:p w14:paraId="5427D648">
            <w:pPr>
              <w:spacing w:after="0" w:line="240" w:lineRule="auto"/>
            </w:pPr>
            <w:r>
              <w:rPr>
                <w:sz w:val="18"/>
              </w:rPr>
              <w:t>配送单、派单、取送</w:t>
            </w:r>
          </w:p>
        </w:tc>
      </w:tr>
      <w:tr w14:paraId="31790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1CD4751F">
            <w:pPr>
              <w:spacing w:after="0" w:line="240" w:lineRule="auto"/>
            </w:pPr>
            <w:r>
              <w:rPr>
                <w:sz w:val="18"/>
              </w:rPr>
              <w:t>售后域</w:t>
            </w:r>
          </w:p>
        </w:tc>
        <w:tc>
          <w:tcPr>
            <w:tcW w:w="3324" w:type="dxa"/>
            <w:shd w:val="clear" w:color="auto" w:fill="D9E2F3"/>
          </w:tcPr>
          <w:p w14:paraId="76959C55">
            <w:pPr>
              <w:spacing w:after="0" w:line="240" w:lineRule="auto"/>
            </w:pPr>
            <w:r>
              <w:rPr>
                <w:sz w:val="18"/>
              </w:rPr>
              <w:t>AfterSale</w:t>
            </w:r>
          </w:p>
        </w:tc>
        <w:tc>
          <w:tcPr>
            <w:tcW w:w="3324" w:type="dxa"/>
            <w:shd w:val="clear" w:color="auto" w:fill="D9E2F3"/>
          </w:tcPr>
          <w:p w14:paraId="06F65A26">
            <w:pPr>
              <w:spacing w:after="0" w:line="240" w:lineRule="auto"/>
            </w:pPr>
            <w:r>
              <w:rPr>
                <w:sz w:val="18"/>
              </w:rPr>
              <w:t>售后申请、仲裁、退款</w:t>
            </w:r>
          </w:p>
        </w:tc>
      </w:tr>
      <w:tr w14:paraId="0A2BA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4B603A67">
            <w:pPr>
              <w:spacing w:after="0" w:line="240" w:lineRule="auto"/>
            </w:pPr>
            <w:r>
              <w:rPr>
                <w:sz w:val="18"/>
              </w:rPr>
              <w:t>评价域</w:t>
            </w:r>
          </w:p>
        </w:tc>
        <w:tc>
          <w:tcPr>
            <w:tcW w:w="3324" w:type="dxa"/>
          </w:tcPr>
          <w:p w14:paraId="6E827BBD">
            <w:pPr>
              <w:spacing w:after="0" w:line="240" w:lineRule="auto"/>
            </w:pPr>
            <w:r>
              <w:rPr>
                <w:sz w:val="18"/>
              </w:rPr>
              <w:t>Review</w:t>
            </w:r>
          </w:p>
        </w:tc>
        <w:tc>
          <w:tcPr>
            <w:tcW w:w="3324" w:type="dxa"/>
          </w:tcPr>
          <w:p w14:paraId="0682F578">
            <w:pPr>
              <w:spacing w:after="0" w:line="240" w:lineRule="auto"/>
            </w:pPr>
            <w:r>
              <w:rPr>
                <w:sz w:val="18"/>
              </w:rPr>
              <w:t>评价、追评</w:t>
            </w:r>
          </w:p>
        </w:tc>
      </w:tr>
      <w:tr w14:paraId="6AE60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0AA3C618">
            <w:pPr>
              <w:spacing w:after="0" w:line="240" w:lineRule="auto"/>
            </w:pPr>
            <w:r>
              <w:rPr>
                <w:sz w:val="18"/>
              </w:rPr>
              <w:t>结算域</w:t>
            </w:r>
          </w:p>
        </w:tc>
        <w:tc>
          <w:tcPr>
            <w:tcW w:w="3324" w:type="dxa"/>
            <w:shd w:val="clear" w:color="auto" w:fill="D9E2F3"/>
          </w:tcPr>
          <w:p w14:paraId="1F68D952">
            <w:pPr>
              <w:spacing w:after="0" w:line="240" w:lineRule="auto"/>
            </w:pPr>
            <w:r>
              <w:rPr>
                <w:sz w:val="18"/>
              </w:rPr>
              <w:t>Settlement, Wallet, Transaction</w:t>
            </w:r>
          </w:p>
        </w:tc>
        <w:tc>
          <w:tcPr>
            <w:tcW w:w="3324" w:type="dxa"/>
            <w:shd w:val="clear" w:color="auto" w:fill="D9E2F3"/>
          </w:tcPr>
          <w:p w14:paraId="65332EB3">
            <w:pPr>
              <w:spacing w:after="0" w:line="240" w:lineRule="auto"/>
            </w:pPr>
            <w:r>
              <w:rPr>
                <w:sz w:val="18"/>
              </w:rPr>
              <w:t>佣金、结算、提现、流水</w:t>
            </w:r>
          </w:p>
        </w:tc>
      </w:tr>
    </w:tbl>
    <w:p w14:paraId="520B12AA"/>
    <w:p w14:paraId="761A4FED">
      <w:pPr>
        <w:pStyle w:val="5"/>
      </w:pPr>
      <w:r>
        <w:t>4.3 ER 图</w:t>
      </w:r>
    </w:p>
    <w:p w14:paraId="68D8DD9E">
      <w:pPr>
        <w:jc w:val="center"/>
      </w:pPr>
      <w:r>
        <w:drawing>
          <wp:inline distT="0" distB="0" distL="114300" distR="114300">
            <wp:extent cx="5760720" cy="1987550"/>
            <wp:effectExtent l="0" t="0" r="508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22CB5">
      <w:pPr>
        <w:jc w:val="center"/>
      </w:pPr>
      <w:r>
        <w:rPr>
          <w:color w:val="808080"/>
          <w:sz w:val="18"/>
        </w:rPr>
        <w:t>图20</w:t>
      </w:r>
    </w:p>
    <w:p w14:paraId="030DA406">
      <w:pPr>
        <w:pStyle w:val="5"/>
      </w:pPr>
      <w:r>
        <w:t>4.4 核心表字段详表</w:t>
      </w:r>
    </w:p>
    <w:p w14:paraId="7929D8AA">
      <w:r>
        <w:rPr>
          <w:b/>
        </w:rPr>
        <w:t>user（用户表）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1BB13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4472C4"/>
          </w:tcPr>
          <w:p w14:paraId="3113F75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w="2493" w:type="dxa"/>
            <w:shd w:val="clear" w:color="auto" w:fill="4472C4"/>
          </w:tcPr>
          <w:p w14:paraId="0CE7E1C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493" w:type="dxa"/>
            <w:shd w:val="clear" w:color="auto" w:fill="4472C4"/>
          </w:tcPr>
          <w:p w14:paraId="6F89591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约束</w:t>
            </w:r>
          </w:p>
        </w:tc>
        <w:tc>
          <w:tcPr>
            <w:tcW w:w="2493" w:type="dxa"/>
            <w:shd w:val="clear" w:color="auto" w:fill="4472C4"/>
          </w:tcPr>
          <w:p w14:paraId="7377488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5A564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25399605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2493" w:type="dxa"/>
          </w:tcPr>
          <w:p w14:paraId="56265159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493" w:type="dxa"/>
          </w:tcPr>
          <w:p w14:paraId="1711C071">
            <w:pPr>
              <w:spacing w:after="0" w:line="240" w:lineRule="auto"/>
            </w:pPr>
            <w:r>
              <w:rPr>
                <w:sz w:val="18"/>
              </w:rPr>
              <w:t>PK</w:t>
            </w:r>
          </w:p>
        </w:tc>
        <w:tc>
          <w:tcPr>
            <w:tcW w:w="2493" w:type="dxa"/>
          </w:tcPr>
          <w:p w14:paraId="4942A6AA">
            <w:pPr>
              <w:spacing w:after="0" w:line="240" w:lineRule="auto"/>
            </w:pPr>
            <w:r>
              <w:rPr>
                <w:sz w:val="18"/>
              </w:rPr>
              <w:t>主键</w:t>
            </w:r>
          </w:p>
        </w:tc>
      </w:tr>
      <w:tr w14:paraId="74FB3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D9E2F3"/>
          </w:tcPr>
          <w:p w14:paraId="43735374">
            <w:pPr>
              <w:spacing w:after="0" w:line="240" w:lineRule="auto"/>
            </w:pPr>
            <w:r>
              <w:rPr>
                <w:sz w:val="18"/>
              </w:rPr>
              <w:t>phone</w:t>
            </w:r>
          </w:p>
        </w:tc>
        <w:tc>
          <w:tcPr>
            <w:tcW w:w="2493" w:type="dxa"/>
            <w:shd w:val="clear" w:color="auto" w:fill="D9E2F3"/>
          </w:tcPr>
          <w:p w14:paraId="2AA5C79A">
            <w:pPr>
              <w:spacing w:after="0" w:line="240" w:lineRule="auto"/>
            </w:pPr>
            <w:r>
              <w:rPr>
                <w:sz w:val="18"/>
              </w:rPr>
              <w:t>varchar(20)</w:t>
            </w:r>
          </w:p>
        </w:tc>
        <w:tc>
          <w:tcPr>
            <w:tcW w:w="2493" w:type="dxa"/>
            <w:shd w:val="clear" w:color="auto" w:fill="D9E2F3"/>
          </w:tcPr>
          <w:p w14:paraId="4BAAA0A6">
            <w:pPr>
              <w:spacing w:after="0" w:line="240" w:lineRule="auto"/>
            </w:pPr>
            <w:r>
              <w:rPr>
                <w:sz w:val="18"/>
              </w:rPr>
              <w:t>UK, NOT NULL</w:t>
            </w:r>
          </w:p>
        </w:tc>
        <w:tc>
          <w:tcPr>
            <w:tcW w:w="2493" w:type="dxa"/>
            <w:shd w:val="clear" w:color="auto" w:fill="D9E2F3"/>
          </w:tcPr>
          <w:p w14:paraId="31D82DA2">
            <w:pPr>
              <w:spacing w:after="0" w:line="240" w:lineRule="auto"/>
            </w:pPr>
            <w:r>
              <w:rPr>
                <w:sz w:val="18"/>
              </w:rPr>
              <w:t>手机号</w:t>
            </w:r>
          </w:p>
        </w:tc>
      </w:tr>
      <w:tr w14:paraId="2DDE7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485C0C3B">
            <w:pPr>
              <w:spacing w:after="0" w:line="240" w:lineRule="auto"/>
            </w:pPr>
            <w:r>
              <w:rPr>
                <w:sz w:val="18"/>
              </w:rPr>
              <w:t>password</w:t>
            </w:r>
          </w:p>
        </w:tc>
        <w:tc>
          <w:tcPr>
            <w:tcW w:w="2493" w:type="dxa"/>
          </w:tcPr>
          <w:p w14:paraId="01350E03">
            <w:pPr>
              <w:spacing w:after="0" w:line="240" w:lineRule="auto"/>
            </w:pPr>
            <w:r>
              <w:rPr>
                <w:sz w:val="18"/>
              </w:rPr>
              <w:t>varchar(100)</w:t>
            </w:r>
          </w:p>
        </w:tc>
        <w:tc>
          <w:tcPr>
            <w:tcW w:w="2493" w:type="dxa"/>
          </w:tcPr>
          <w:p w14:paraId="4054C4D0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493" w:type="dxa"/>
          </w:tcPr>
          <w:p w14:paraId="41E4B3B8">
            <w:pPr>
              <w:spacing w:after="0" w:line="240" w:lineRule="auto"/>
            </w:pPr>
            <w:r>
              <w:rPr>
                <w:sz w:val="18"/>
              </w:rPr>
              <w:t>加密密码</w:t>
            </w:r>
          </w:p>
        </w:tc>
      </w:tr>
      <w:tr w14:paraId="1F8CF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D9E2F3"/>
          </w:tcPr>
          <w:p w14:paraId="5683C077">
            <w:pPr>
              <w:spacing w:after="0" w:line="240" w:lineRule="auto"/>
            </w:pPr>
            <w:r>
              <w:rPr>
                <w:sz w:val="18"/>
              </w:rPr>
              <w:t>nickname</w:t>
            </w:r>
          </w:p>
        </w:tc>
        <w:tc>
          <w:tcPr>
            <w:tcW w:w="2493" w:type="dxa"/>
            <w:shd w:val="clear" w:color="auto" w:fill="D9E2F3"/>
          </w:tcPr>
          <w:p w14:paraId="151F57F9">
            <w:pPr>
              <w:spacing w:after="0" w:line="240" w:lineRule="auto"/>
            </w:pPr>
            <w:r>
              <w:rPr>
                <w:sz w:val="18"/>
              </w:rPr>
              <w:t>varchar(50)</w:t>
            </w:r>
          </w:p>
        </w:tc>
        <w:tc>
          <w:tcPr>
            <w:tcW w:w="2493" w:type="dxa"/>
            <w:shd w:val="clear" w:color="auto" w:fill="D9E2F3"/>
          </w:tcPr>
          <w:p w14:paraId="6E64B6A9">
            <w:pPr>
              <w:spacing w:after="0" w:line="240" w:lineRule="auto"/>
            </w:pPr>
          </w:p>
        </w:tc>
        <w:tc>
          <w:tcPr>
            <w:tcW w:w="2493" w:type="dxa"/>
            <w:shd w:val="clear" w:color="auto" w:fill="D9E2F3"/>
          </w:tcPr>
          <w:p w14:paraId="36DE8516">
            <w:pPr>
              <w:spacing w:after="0" w:line="240" w:lineRule="auto"/>
            </w:pPr>
            <w:r>
              <w:rPr>
                <w:sz w:val="18"/>
              </w:rPr>
              <w:t>昵称</w:t>
            </w:r>
          </w:p>
        </w:tc>
      </w:tr>
      <w:tr w14:paraId="5DF1F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720B5883">
            <w:pPr>
              <w:spacing w:after="0" w:line="240" w:lineRule="auto"/>
            </w:pPr>
            <w:r>
              <w:rPr>
                <w:sz w:val="18"/>
              </w:rPr>
              <w:t>avatar</w:t>
            </w:r>
          </w:p>
        </w:tc>
        <w:tc>
          <w:tcPr>
            <w:tcW w:w="2493" w:type="dxa"/>
          </w:tcPr>
          <w:p w14:paraId="5A4E698F">
            <w:pPr>
              <w:spacing w:after="0" w:line="240" w:lineRule="auto"/>
            </w:pPr>
            <w:r>
              <w:rPr>
                <w:sz w:val="18"/>
              </w:rPr>
              <w:t>varchar(255)</w:t>
            </w:r>
          </w:p>
        </w:tc>
        <w:tc>
          <w:tcPr>
            <w:tcW w:w="2493" w:type="dxa"/>
          </w:tcPr>
          <w:p w14:paraId="00501CFB">
            <w:pPr>
              <w:spacing w:after="0" w:line="240" w:lineRule="auto"/>
            </w:pPr>
          </w:p>
        </w:tc>
        <w:tc>
          <w:tcPr>
            <w:tcW w:w="2493" w:type="dxa"/>
          </w:tcPr>
          <w:p w14:paraId="45704603">
            <w:pPr>
              <w:spacing w:after="0" w:line="240" w:lineRule="auto"/>
            </w:pPr>
            <w:r>
              <w:rPr>
                <w:sz w:val="18"/>
              </w:rPr>
              <w:t>头像URL</w:t>
            </w:r>
          </w:p>
        </w:tc>
      </w:tr>
      <w:tr w14:paraId="31652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D9E2F3"/>
          </w:tcPr>
          <w:p w14:paraId="4ED6E396">
            <w:pPr>
              <w:spacing w:after="0" w:line="240" w:lineRule="auto"/>
            </w:pPr>
            <w:r>
              <w:rPr>
                <w:sz w:val="18"/>
              </w:rPr>
              <w:t>role</w:t>
            </w:r>
          </w:p>
        </w:tc>
        <w:tc>
          <w:tcPr>
            <w:tcW w:w="2493" w:type="dxa"/>
            <w:shd w:val="clear" w:color="auto" w:fill="D9E2F3"/>
          </w:tcPr>
          <w:p w14:paraId="3A5FCFC5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2493" w:type="dxa"/>
            <w:shd w:val="clear" w:color="auto" w:fill="D9E2F3"/>
          </w:tcPr>
          <w:p w14:paraId="42298B28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493" w:type="dxa"/>
            <w:shd w:val="clear" w:color="auto" w:fill="D9E2F3"/>
          </w:tcPr>
          <w:p w14:paraId="3042C728">
            <w:pPr>
              <w:spacing w:after="0" w:line="240" w:lineRule="auto"/>
            </w:pPr>
            <w:r>
              <w:rPr>
                <w:sz w:val="18"/>
              </w:rPr>
              <w:t>1学生 2商家 3配送员 4运营 5客服 6财务 7仓库 8管理员</w:t>
            </w:r>
          </w:p>
        </w:tc>
      </w:tr>
      <w:tr w14:paraId="3151F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2BB43527">
            <w:pPr>
              <w:spacing w:after="0" w:line="240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w="2493" w:type="dxa"/>
          </w:tcPr>
          <w:p w14:paraId="2B893411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2493" w:type="dxa"/>
          </w:tcPr>
          <w:p w14:paraId="73489BB3">
            <w:pPr>
              <w:spacing w:after="0" w:line="240" w:lineRule="auto"/>
            </w:pPr>
            <w:r>
              <w:rPr>
                <w:sz w:val="18"/>
              </w:rPr>
              <w:t>NOT NULL DEFAULT 1</w:t>
            </w:r>
          </w:p>
        </w:tc>
        <w:tc>
          <w:tcPr>
            <w:tcW w:w="2493" w:type="dxa"/>
          </w:tcPr>
          <w:p w14:paraId="183581C6">
            <w:pPr>
              <w:spacing w:after="0" w:line="240" w:lineRule="auto"/>
            </w:pPr>
            <w:r>
              <w:rPr>
                <w:sz w:val="18"/>
              </w:rPr>
              <w:t>0禁用 1正常</w:t>
            </w:r>
          </w:p>
        </w:tc>
      </w:tr>
      <w:tr w14:paraId="73C7B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D9E2F3"/>
          </w:tcPr>
          <w:p w14:paraId="49A075D2">
            <w:pPr>
              <w:spacing w:after="0" w:line="240" w:lineRule="auto"/>
            </w:pPr>
            <w:r>
              <w:rPr>
                <w:sz w:val="18"/>
              </w:rPr>
              <w:t>create_time</w:t>
            </w:r>
          </w:p>
        </w:tc>
        <w:tc>
          <w:tcPr>
            <w:tcW w:w="2493" w:type="dxa"/>
            <w:shd w:val="clear" w:color="auto" w:fill="D9E2F3"/>
          </w:tcPr>
          <w:p w14:paraId="108D2832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2493" w:type="dxa"/>
            <w:shd w:val="clear" w:color="auto" w:fill="D9E2F3"/>
          </w:tcPr>
          <w:p w14:paraId="479BEFA5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493" w:type="dxa"/>
            <w:shd w:val="clear" w:color="auto" w:fill="D9E2F3"/>
          </w:tcPr>
          <w:p w14:paraId="4A31A979">
            <w:pPr>
              <w:spacing w:after="0" w:line="240" w:lineRule="auto"/>
            </w:pPr>
            <w:r>
              <w:rPr>
                <w:sz w:val="18"/>
              </w:rPr>
              <w:t>创建时间</w:t>
            </w:r>
          </w:p>
        </w:tc>
      </w:tr>
    </w:tbl>
    <w:p w14:paraId="1AFCF3E5"/>
    <w:p w14:paraId="0AE9E7B9">
      <w:r>
        <w:rPr>
          <w:b/>
        </w:rPr>
        <w:t>product（商品表）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5260C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4472C4"/>
          </w:tcPr>
          <w:p w14:paraId="341786B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w="2493" w:type="dxa"/>
            <w:shd w:val="clear" w:color="auto" w:fill="4472C4"/>
          </w:tcPr>
          <w:p w14:paraId="03B44AF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493" w:type="dxa"/>
            <w:shd w:val="clear" w:color="auto" w:fill="4472C4"/>
          </w:tcPr>
          <w:p w14:paraId="2F4EB17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约束</w:t>
            </w:r>
          </w:p>
        </w:tc>
        <w:tc>
          <w:tcPr>
            <w:tcW w:w="2493" w:type="dxa"/>
            <w:shd w:val="clear" w:color="auto" w:fill="4472C4"/>
          </w:tcPr>
          <w:p w14:paraId="0040617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5E8EC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383E864A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2493" w:type="dxa"/>
          </w:tcPr>
          <w:p w14:paraId="61AECB85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493" w:type="dxa"/>
          </w:tcPr>
          <w:p w14:paraId="6463F30F">
            <w:pPr>
              <w:spacing w:after="0" w:line="240" w:lineRule="auto"/>
            </w:pPr>
            <w:r>
              <w:rPr>
                <w:sz w:val="18"/>
              </w:rPr>
              <w:t>PK</w:t>
            </w:r>
          </w:p>
        </w:tc>
        <w:tc>
          <w:tcPr>
            <w:tcW w:w="2493" w:type="dxa"/>
          </w:tcPr>
          <w:p w14:paraId="6BF8ADFA">
            <w:pPr>
              <w:spacing w:after="0" w:line="240" w:lineRule="auto"/>
            </w:pPr>
            <w:r>
              <w:rPr>
                <w:sz w:val="18"/>
              </w:rPr>
              <w:t>主键</w:t>
            </w:r>
          </w:p>
        </w:tc>
      </w:tr>
      <w:tr w14:paraId="14547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D9E2F3"/>
          </w:tcPr>
          <w:p w14:paraId="33B51389">
            <w:pPr>
              <w:spacing w:after="0" w:line="240" w:lineRule="auto"/>
            </w:pPr>
            <w:r>
              <w:rPr>
                <w:sz w:val="18"/>
              </w:rPr>
              <w:t>title</w:t>
            </w:r>
          </w:p>
        </w:tc>
        <w:tc>
          <w:tcPr>
            <w:tcW w:w="2493" w:type="dxa"/>
            <w:shd w:val="clear" w:color="auto" w:fill="D9E2F3"/>
          </w:tcPr>
          <w:p w14:paraId="60BD9803">
            <w:pPr>
              <w:spacing w:after="0" w:line="240" w:lineRule="auto"/>
            </w:pPr>
            <w:r>
              <w:rPr>
                <w:sz w:val="18"/>
              </w:rPr>
              <w:t>varchar(100)</w:t>
            </w:r>
          </w:p>
        </w:tc>
        <w:tc>
          <w:tcPr>
            <w:tcW w:w="2493" w:type="dxa"/>
            <w:shd w:val="clear" w:color="auto" w:fill="D9E2F3"/>
          </w:tcPr>
          <w:p w14:paraId="211EDE16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493" w:type="dxa"/>
            <w:shd w:val="clear" w:color="auto" w:fill="D9E2F3"/>
          </w:tcPr>
          <w:p w14:paraId="6A7EEFD9">
            <w:pPr>
              <w:spacing w:after="0" w:line="240" w:lineRule="auto"/>
            </w:pPr>
            <w:r>
              <w:rPr>
                <w:sz w:val="18"/>
              </w:rPr>
              <w:t>商品标题</w:t>
            </w:r>
          </w:p>
        </w:tc>
      </w:tr>
      <w:tr w14:paraId="1B298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62B4D7B3">
            <w:pPr>
              <w:spacing w:after="0" w:line="240" w:lineRule="auto"/>
            </w:pPr>
            <w:r>
              <w:rPr>
                <w:sz w:val="18"/>
              </w:rPr>
              <w:t>category_id</w:t>
            </w:r>
          </w:p>
        </w:tc>
        <w:tc>
          <w:tcPr>
            <w:tcW w:w="2493" w:type="dxa"/>
          </w:tcPr>
          <w:p w14:paraId="1E4A0C76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493" w:type="dxa"/>
          </w:tcPr>
          <w:p w14:paraId="539F31D6">
            <w:pPr>
              <w:spacing w:after="0" w:line="240" w:lineRule="auto"/>
            </w:pPr>
            <w:r>
              <w:rPr>
                <w:sz w:val="18"/>
              </w:rPr>
              <w:t>FK</w:t>
            </w:r>
          </w:p>
        </w:tc>
        <w:tc>
          <w:tcPr>
            <w:tcW w:w="2493" w:type="dxa"/>
          </w:tcPr>
          <w:p w14:paraId="5968FF83">
            <w:pPr>
              <w:spacing w:after="0" w:line="240" w:lineRule="auto"/>
            </w:pPr>
            <w:r>
              <w:rPr>
                <w:sz w:val="18"/>
              </w:rPr>
              <w:t>类目ID</w:t>
            </w:r>
          </w:p>
        </w:tc>
      </w:tr>
      <w:tr w14:paraId="7C990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D9E2F3"/>
          </w:tcPr>
          <w:p w14:paraId="09D512F7">
            <w:pPr>
              <w:spacing w:after="0" w:line="240" w:lineRule="auto"/>
            </w:pPr>
            <w:r>
              <w:rPr>
                <w:sz w:val="18"/>
              </w:rPr>
              <w:t>seller_id</w:t>
            </w:r>
          </w:p>
        </w:tc>
        <w:tc>
          <w:tcPr>
            <w:tcW w:w="2493" w:type="dxa"/>
            <w:shd w:val="clear" w:color="auto" w:fill="D9E2F3"/>
          </w:tcPr>
          <w:p w14:paraId="4D2D119B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493" w:type="dxa"/>
            <w:shd w:val="clear" w:color="auto" w:fill="D9E2F3"/>
          </w:tcPr>
          <w:p w14:paraId="3355F15D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493" w:type="dxa"/>
            <w:shd w:val="clear" w:color="auto" w:fill="D9E2F3"/>
          </w:tcPr>
          <w:p w14:paraId="2F31C379">
            <w:pPr>
              <w:spacing w:after="0" w:line="240" w:lineRule="auto"/>
            </w:pPr>
            <w:r>
              <w:rPr>
                <w:sz w:val="18"/>
              </w:rPr>
              <w:t>卖家ID</w:t>
            </w:r>
          </w:p>
        </w:tc>
      </w:tr>
      <w:tr w14:paraId="70D5A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3BE22FDC">
            <w:pPr>
              <w:spacing w:after="0" w:line="240" w:lineRule="auto"/>
            </w:pPr>
            <w:r>
              <w:rPr>
                <w:sz w:val="18"/>
              </w:rPr>
              <w:t>seller_type</w:t>
            </w:r>
          </w:p>
        </w:tc>
        <w:tc>
          <w:tcPr>
            <w:tcW w:w="2493" w:type="dxa"/>
          </w:tcPr>
          <w:p w14:paraId="676161DF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2493" w:type="dxa"/>
          </w:tcPr>
          <w:p w14:paraId="7D37900F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493" w:type="dxa"/>
          </w:tcPr>
          <w:p w14:paraId="5ADC4269">
            <w:pPr>
              <w:spacing w:after="0" w:line="240" w:lineRule="auto"/>
            </w:pPr>
            <w:r>
              <w:rPr>
                <w:sz w:val="18"/>
              </w:rPr>
              <w:t>1个人 2商家 3自营</w:t>
            </w:r>
          </w:p>
        </w:tc>
      </w:tr>
      <w:tr w14:paraId="3AADE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D9E2F3"/>
          </w:tcPr>
          <w:p w14:paraId="78ED260A">
            <w:pPr>
              <w:spacing w:after="0" w:line="240" w:lineRule="auto"/>
            </w:pPr>
            <w:r>
              <w:rPr>
                <w:sz w:val="18"/>
              </w:rPr>
              <w:t>price</w:t>
            </w:r>
          </w:p>
        </w:tc>
        <w:tc>
          <w:tcPr>
            <w:tcW w:w="2493" w:type="dxa"/>
            <w:shd w:val="clear" w:color="auto" w:fill="D9E2F3"/>
          </w:tcPr>
          <w:p w14:paraId="33675439">
            <w:pPr>
              <w:spacing w:after="0" w:line="240" w:lineRule="auto"/>
            </w:pPr>
            <w:r>
              <w:rPr>
                <w:sz w:val="18"/>
              </w:rPr>
              <w:t>decimal(10,2)</w:t>
            </w:r>
          </w:p>
        </w:tc>
        <w:tc>
          <w:tcPr>
            <w:tcW w:w="2493" w:type="dxa"/>
            <w:shd w:val="clear" w:color="auto" w:fill="D9E2F3"/>
          </w:tcPr>
          <w:p w14:paraId="2B2EAD76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493" w:type="dxa"/>
            <w:shd w:val="clear" w:color="auto" w:fill="D9E2F3"/>
          </w:tcPr>
          <w:p w14:paraId="6F1EC8C1">
            <w:pPr>
              <w:spacing w:after="0" w:line="240" w:lineRule="auto"/>
            </w:pPr>
            <w:r>
              <w:rPr>
                <w:sz w:val="18"/>
              </w:rPr>
              <w:t>售价</w:t>
            </w:r>
          </w:p>
        </w:tc>
      </w:tr>
      <w:tr w14:paraId="0959A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38102C94">
            <w:pPr>
              <w:spacing w:after="0" w:line="240" w:lineRule="auto"/>
            </w:pPr>
            <w:r>
              <w:rPr>
                <w:sz w:val="18"/>
              </w:rPr>
              <w:t>original_price</w:t>
            </w:r>
          </w:p>
        </w:tc>
        <w:tc>
          <w:tcPr>
            <w:tcW w:w="2493" w:type="dxa"/>
          </w:tcPr>
          <w:p w14:paraId="692BA331">
            <w:pPr>
              <w:spacing w:after="0" w:line="240" w:lineRule="auto"/>
            </w:pPr>
            <w:r>
              <w:rPr>
                <w:sz w:val="18"/>
              </w:rPr>
              <w:t>decimal(10,2)</w:t>
            </w:r>
          </w:p>
        </w:tc>
        <w:tc>
          <w:tcPr>
            <w:tcW w:w="2493" w:type="dxa"/>
          </w:tcPr>
          <w:p w14:paraId="55BAA5DB">
            <w:pPr>
              <w:spacing w:after="0" w:line="240" w:lineRule="auto"/>
            </w:pPr>
          </w:p>
        </w:tc>
        <w:tc>
          <w:tcPr>
            <w:tcW w:w="2493" w:type="dxa"/>
          </w:tcPr>
          <w:p w14:paraId="3CEE395D">
            <w:pPr>
              <w:spacing w:after="0" w:line="240" w:lineRule="auto"/>
            </w:pPr>
            <w:r>
              <w:rPr>
                <w:sz w:val="18"/>
              </w:rPr>
              <w:t>原价</w:t>
            </w:r>
          </w:p>
        </w:tc>
      </w:tr>
      <w:tr w14:paraId="53CBC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D9E2F3"/>
          </w:tcPr>
          <w:p w14:paraId="255452AF">
            <w:pPr>
              <w:spacing w:after="0" w:line="240" w:lineRule="auto"/>
            </w:pPr>
            <w:r>
              <w:rPr>
                <w:sz w:val="18"/>
              </w:rPr>
              <w:t>stock</w:t>
            </w:r>
          </w:p>
        </w:tc>
        <w:tc>
          <w:tcPr>
            <w:tcW w:w="2493" w:type="dxa"/>
            <w:shd w:val="clear" w:color="auto" w:fill="D9E2F3"/>
          </w:tcPr>
          <w:p w14:paraId="1B6F4DFF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2493" w:type="dxa"/>
            <w:shd w:val="clear" w:color="auto" w:fill="D9E2F3"/>
          </w:tcPr>
          <w:p w14:paraId="0C00B47F">
            <w:pPr>
              <w:spacing w:after="0" w:line="240" w:lineRule="auto"/>
            </w:pPr>
            <w:r>
              <w:rPr>
                <w:sz w:val="18"/>
              </w:rPr>
              <w:t>NOT NULL DEFAULT 0</w:t>
            </w:r>
          </w:p>
        </w:tc>
        <w:tc>
          <w:tcPr>
            <w:tcW w:w="2493" w:type="dxa"/>
            <w:shd w:val="clear" w:color="auto" w:fill="D9E2F3"/>
          </w:tcPr>
          <w:p w14:paraId="3E07F996">
            <w:pPr>
              <w:spacing w:after="0" w:line="240" w:lineRule="auto"/>
            </w:pPr>
            <w:r>
              <w:rPr>
                <w:sz w:val="18"/>
              </w:rPr>
              <w:t>库存</w:t>
            </w:r>
          </w:p>
        </w:tc>
      </w:tr>
      <w:tr w14:paraId="123EA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72B6D1C9">
            <w:pPr>
              <w:spacing w:after="0" w:line="240" w:lineRule="auto"/>
            </w:pPr>
            <w:r>
              <w:rPr>
                <w:sz w:val="18"/>
              </w:rPr>
              <w:t>condition</w:t>
            </w:r>
          </w:p>
        </w:tc>
        <w:tc>
          <w:tcPr>
            <w:tcW w:w="2493" w:type="dxa"/>
          </w:tcPr>
          <w:p w14:paraId="6BF5B206">
            <w:pPr>
              <w:spacing w:after="0" w:line="240" w:lineRule="auto"/>
            </w:pPr>
            <w:r>
              <w:rPr>
                <w:sz w:val="18"/>
              </w:rPr>
              <w:t>varchar(20)</w:t>
            </w:r>
          </w:p>
        </w:tc>
        <w:tc>
          <w:tcPr>
            <w:tcW w:w="2493" w:type="dxa"/>
          </w:tcPr>
          <w:p w14:paraId="7DD6E31D">
            <w:pPr>
              <w:spacing w:after="0" w:line="240" w:lineRule="auto"/>
            </w:pPr>
          </w:p>
        </w:tc>
        <w:tc>
          <w:tcPr>
            <w:tcW w:w="2493" w:type="dxa"/>
          </w:tcPr>
          <w:p w14:paraId="4570BA0B">
            <w:pPr>
              <w:spacing w:after="0" w:line="240" w:lineRule="auto"/>
            </w:pPr>
            <w:r>
              <w:rPr>
                <w:sz w:val="18"/>
              </w:rPr>
              <w:t>成色</w:t>
            </w:r>
          </w:p>
        </w:tc>
      </w:tr>
      <w:tr w14:paraId="3EFF8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D9E2F3"/>
          </w:tcPr>
          <w:p w14:paraId="2123C19E">
            <w:pPr>
              <w:spacing w:after="0" w:line="240" w:lineRule="auto"/>
            </w:pPr>
            <w:r>
              <w:rPr>
                <w:sz w:val="18"/>
              </w:rPr>
              <w:t>description</w:t>
            </w:r>
          </w:p>
        </w:tc>
        <w:tc>
          <w:tcPr>
            <w:tcW w:w="2493" w:type="dxa"/>
            <w:shd w:val="clear" w:color="auto" w:fill="D9E2F3"/>
          </w:tcPr>
          <w:p w14:paraId="52A43C39">
            <w:pPr>
              <w:spacing w:after="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w="2493" w:type="dxa"/>
            <w:shd w:val="clear" w:color="auto" w:fill="D9E2F3"/>
          </w:tcPr>
          <w:p w14:paraId="58DE19E8">
            <w:pPr>
              <w:spacing w:after="0" w:line="240" w:lineRule="auto"/>
            </w:pPr>
          </w:p>
        </w:tc>
        <w:tc>
          <w:tcPr>
            <w:tcW w:w="2493" w:type="dxa"/>
            <w:shd w:val="clear" w:color="auto" w:fill="D9E2F3"/>
          </w:tcPr>
          <w:p w14:paraId="5E0C6B79">
            <w:pPr>
              <w:spacing w:after="0" w:line="240" w:lineRule="auto"/>
            </w:pPr>
            <w:r>
              <w:rPr>
                <w:sz w:val="18"/>
              </w:rPr>
              <w:t>商品描述</w:t>
            </w:r>
          </w:p>
        </w:tc>
      </w:tr>
      <w:tr w14:paraId="61775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540C51E5">
            <w:pPr>
              <w:spacing w:after="0" w:line="240" w:lineRule="auto"/>
            </w:pPr>
            <w:r>
              <w:rPr>
                <w:sz w:val="18"/>
              </w:rPr>
              <w:t>images</w:t>
            </w:r>
          </w:p>
        </w:tc>
        <w:tc>
          <w:tcPr>
            <w:tcW w:w="2493" w:type="dxa"/>
          </w:tcPr>
          <w:p w14:paraId="2F49D35E">
            <w:pPr>
              <w:spacing w:after="0" w:line="240" w:lineRule="auto"/>
            </w:pPr>
            <w:r>
              <w:rPr>
                <w:sz w:val="18"/>
              </w:rPr>
              <w:t>varchar(2000)</w:t>
            </w:r>
          </w:p>
        </w:tc>
        <w:tc>
          <w:tcPr>
            <w:tcW w:w="2493" w:type="dxa"/>
          </w:tcPr>
          <w:p w14:paraId="4249A78F">
            <w:pPr>
              <w:spacing w:after="0" w:line="240" w:lineRule="auto"/>
            </w:pPr>
          </w:p>
        </w:tc>
        <w:tc>
          <w:tcPr>
            <w:tcW w:w="2493" w:type="dxa"/>
          </w:tcPr>
          <w:p w14:paraId="1FE52FEA">
            <w:pPr>
              <w:spacing w:after="0" w:line="240" w:lineRule="auto"/>
            </w:pPr>
            <w:r>
              <w:rPr>
                <w:sz w:val="18"/>
              </w:rPr>
              <w:t>图片URL</w:t>
            </w:r>
          </w:p>
        </w:tc>
      </w:tr>
      <w:tr w14:paraId="175A1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D9E2F3"/>
          </w:tcPr>
          <w:p w14:paraId="0EF2F299">
            <w:pPr>
              <w:spacing w:after="0" w:line="240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w="2493" w:type="dxa"/>
            <w:shd w:val="clear" w:color="auto" w:fill="D9E2F3"/>
          </w:tcPr>
          <w:p w14:paraId="1B0D9359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2493" w:type="dxa"/>
            <w:shd w:val="clear" w:color="auto" w:fill="D9E2F3"/>
          </w:tcPr>
          <w:p w14:paraId="345EB5D0">
            <w:pPr>
              <w:spacing w:after="0" w:line="240" w:lineRule="auto"/>
            </w:pPr>
            <w:r>
              <w:rPr>
                <w:sz w:val="18"/>
              </w:rPr>
              <w:t>NOT NULL DEFAULT 0</w:t>
            </w:r>
          </w:p>
        </w:tc>
        <w:tc>
          <w:tcPr>
            <w:tcW w:w="2493" w:type="dxa"/>
            <w:shd w:val="clear" w:color="auto" w:fill="D9E2F3"/>
          </w:tcPr>
          <w:p w14:paraId="46A3C915">
            <w:pPr>
              <w:spacing w:after="0" w:line="240" w:lineRule="auto"/>
            </w:pPr>
            <w:r>
              <w:rPr>
                <w:sz w:val="18"/>
              </w:rPr>
              <w:t>0待审核 1已上架 2已下架 3审核驳回</w:t>
            </w:r>
          </w:p>
        </w:tc>
      </w:tr>
      <w:tr w14:paraId="51751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31F8E472">
            <w:pPr>
              <w:spacing w:after="0" w:line="240" w:lineRule="auto"/>
            </w:pPr>
            <w:r>
              <w:rPr>
                <w:sz w:val="18"/>
              </w:rPr>
              <w:t>create_time</w:t>
            </w:r>
          </w:p>
        </w:tc>
        <w:tc>
          <w:tcPr>
            <w:tcW w:w="2493" w:type="dxa"/>
          </w:tcPr>
          <w:p w14:paraId="01AB23D3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2493" w:type="dxa"/>
          </w:tcPr>
          <w:p w14:paraId="31E79B40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493" w:type="dxa"/>
          </w:tcPr>
          <w:p w14:paraId="033BD553">
            <w:pPr>
              <w:spacing w:after="0" w:line="240" w:lineRule="auto"/>
            </w:pPr>
            <w:r>
              <w:rPr>
                <w:sz w:val="18"/>
              </w:rPr>
              <w:t>创建时间</w:t>
            </w:r>
          </w:p>
        </w:tc>
      </w:tr>
    </w:tbl>
    <w:p w14:paraId="7CF4FBA8"/>
    <w:p w14:paraId="6E83E76D">
      <w:r>
        <w:rPr>
          <w:b/>
        </w:rPr>
        <w:t>order（订单表）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6FEF7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4472C4"/>
          </w:tcPr>
          <w:p w14:paraId="0EF216F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w="2493" w:type="dxa"/>
            <w:shd w:val="clear" w:color="auto" w:fill="4472C4"/>
          </w:tcPr>
          <w:p w14:paraId="7BD6FED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493" w:type="dxa"/>
            <w:shd w:val="clear" w:color="auto" w:fill="4472C4"/>
          </w:tcPr>
          <w:p w14:paraId="0B222D1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约束</w:t>
            </w:r>
          </w:p>
        </w:tc>
        <w:tc>
          <w:tcPr>
            <w:tcW w:w="2493" w:type="dxa"/>
            <w:shd w:val="clear" w:color="auto" w:fill="4472C4"/>
          </w:tcPr>
          <w:p w14:paraId="001A8BB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075F1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55D5108E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2493" w:type="dxa"/>
          </w:tcPr>
          <w:p w14:paraId="492281A6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493" w:type="dxa"/>
          </w:tcPr>
          <w:p w14:paraId="532B1778">
            <w:pPr>
              <w:spacing w:after="0" w:line="240" w:lineRule="auto"/>
            </w:pPr>
            <w:r>
              <w:rPr>
                <w:sz w:val="18"/>
              </w:rPr>
              <w:t>PK</w:t>
            </w:r>
          </w:p>
        </w:tc>
        <w:tc>
          <w:tcPr>
            <w:tcW w:w="2493" w:type="dxa"/>
          </w:tcPr>
          <w:p w14:paraId="0CB0B788">
            <w:pPr>
              <w:spacing w:after="0" w:line="240" w:lineRule="auto"/>
            </w:pPr>
            <w:r>
              <w:rPr>
                <w:sz w:val="18"/>
              </w:rPr>
              <w:t>主键</w:t>
            </w:r>
          </w:p>
        </w:tc>
      </w:tr>
      <w:tr w14:paraId="236BD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D9E2F3"/>
          </w:tcPr>
          <w:p w14:paraId="2E5619DB">
            <w:pPr>
              <w:spacing w:after="0" w:line="240" w:lineRule="auto"/>
            </w:pPr>
            <w:r>
              <w:rPr>
                <w:sz w:val="18"/>
              </w:rPr>
              <w:t>order_no</w:t>
            </w:r>
          </w:p>
        </w:tc>
        <w:tc>
          <w:tcPr>
            <w:tcW w:w="2493" w:type="dxa"/>
            <w:shd w:val="clear" w:color="auto" w:fill="D9E2F3"/>
          </w:tcPr>
          <w:p w14:paraId="52F5833A">
            <w:pPr>
              <w:spacing w:after="0" w:line="240" w:lineRule="auto"/>
            </w:pPr>
            <w:r>
              <w:rPr>
                <w:sz w:val="18"/>
              </w:rPr>
              <w:t>varchar(32)</w:t>
            </w:r>
          </w:p>
        </w:tc>
        <w:tc>
          <w:tcPr>
            <w:tcW w:w="2493" w:type="dxa"/>
            <w:shd w:val="clear" w:color="auto" w:fill="D9E2F3"/>
          </w:tcPr>
          <w:p w14:paraId="17CE1A6B">
            <w:pPr>
              <w:spacing w:after="0" w:line="240" w:lineRule="auto"/>
            </w:pPr>
            <w:r>
              <w:rPr>
                <w:sz w:val="18"/>
              </w:rPr>
              <w:t>UK</w:t>
            </w:r>
          </w:p>
        </w:tc>
        <w:tc>
          <w:tcPr>
            <w:tcW w:w="2493" w:type="dxa"/>
            <w:shd w:val="clear" w:color="auto" w:fill="D9E2F3"/>
          </w:tcPr>
          <w:p w14:paraId="387A6034">
            <w:pPr>
              <w:spacing w:after="0" w:line="240" w:lineRule="auto"/>
            </w:pPr>
            <w:r>
              <w:rPr>
                <w:sz w:val="18"/>
              </w:rPr>
              <w:t>订单号</w:t>
            </w:r>
          </w:p>
        </w:tc>
      </w:tr>
      <w:tr w14:paraId="58665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1001015E">
            <w:pPr>
              <w:spacing w:after="0" w:line="240" w:lineRule="auto"/>
            </w:pPr>
            <w:r>
              <w:rPr>
                <w:sz w:val="18"/>
              </w:rPr>
              <w:t>buyer_id</w:t>
            </w:r>
          </w:p>
        </w:tc>
        <w:tc>
          <w:tcPr>
            <w:tcW w:w="2493" w:type="dxa"/>
          </w:tcPr>
          <w:p w14:paraId="6D7E3E29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493" w:type="dxa"/>
          </w:tcPr>
          <w:p w14:paraId="5DE04FB8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493" w:type="dxa"/>
          </w:tcPr>
          <w:p w14:paraId="13776C9B">
            <w:pPr>
              <w:spacing w:after="0" w:line="240" w:lineRule="auto"/>
            </w:pPr>
            <w:r>
              <w:rPr>
                <w:sz w:val="18"/>
              </w:rPr>
              <w:t>买家ID</w:t>
            </w:r>
          </w:p>
        </w:tc>
      </w:tr>
      <w:tr w14:paraId="6C689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D9E2F3"/>
          </w:tcPr>
          <w:p w14:paraId="6ACCDE7D">
            <w:pPr>
              <w:spacing w:after="0" w:line="240" w:lineRule="auto"/>
            </w:pPr>
            <w:r>
              <w:rPr>
                <w:sz w:val="18"/>
              </w:rPr>
              <w:t>seller_id</w:t>
            </w:r>
          </w:p>
        </w:tc>
        <w:tc>
          <w:tcPr>
            <w:tcW w:w="2493" w:type="dxa"/>
            <w:shd w:val="clear" w:color="auto" w:fill="D9E2F3"/>
          </w:tcPr>
          <w:p w14:paraId="2D92861E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493" w:type="dxa"/>
            <w:shd w:val="clear" w:color="auto" w:fill="D9E2F3"/>
          </w:tcPr>
          <w:p w14:paraId="731C2FEB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493" w:type="dxa"/>
            <w:shd w:val="clear" w:color="auto" w:fill="D9E2F3"/>
          </w:tcPr>
          <w:p w14:paraId="58D9A7DE">
            <w:pPr>
              <w:spacing w:after="0" w:line="240" w:lineRule="auto"/>
            </w:pPr>
            <w:r>
              <w:rPr>
                <w:sz w:val="18"/>
              </w:rPr>
              <w:t>卖家ID</w:t>
            </w:r>
          </w:p>
        </w:tc>
      </w:tr>
      <w:tr w14:paraId="3A0AA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12D19000">
            <w:pPr>
              <w:spacing w:after="0" w:line="240" w:lineRule="auto"/>
            </w:pPr>
            <w:r>
              <w:rPr>
                <w:sz w:val="18"/>
              </w:rPr>
              <w:t>seller_type</w:t>
            </w:r>
          </w:p>
        </w:tc>
        <w:tc>
          <w:tcPr>
            <w:tcW w:w="2493" w:type="dxa"/>
          </w:tcPr>
          <w:p w14:paraId="03C887A3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2493" w:type="dxa"/>
          </w:tcPr>
          <w:p w14:paraId="545BAB13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493" w:type="dxa"/>
          </w:tcPr>
          <w:p w14:paraId="463C16C8">
            <w:pPr>
              <w:spacing w:after="0" w:line="240" w:lineRule="auto"/>
            </w:pPr>
            <w:r>
              <w:rPr>
                <w:sz w:val="18"/>
              </w:rPr>
              <w:t>1个人 2商家 3自营</w:t>
            </w:r>
          </w:p>
        </w:tc>
      </w:tr>
      <w:tr w14:paraId="38FB0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D9E2F3"/>
          </w:tcPr>
          <w:p w14:paraId="45D03275">
            <w:pPr>
              <w:spacing w:after="0" w:line="240" w:lineRule="auto"/>
            </w:pPr>
            <w:r>
              <w:rPr>
                <w:sz w:val="18"/>
              </w:rPr>
              <w:t>total_amount</w:t>
            </w:r>
          </w:p>
        </w:tc>
        <w:tc>
          <w:tcPr>
            <w:tcW w:w="2493" w:type="dxa"/>
            <w:shd w:val="clear" w:color="auto" w:fill="D9E2F3"/>
          </w:tcPr>
          <w:p w14:paraId="60C6A594">
            <w:pPr>
              <w:spacing w:after="0" w:line="240" w:lineRule="auto"/>
            </w:pPr>
            <w:r>
              <w:rPr>
                <w:sz w:val="18"/>
              </w:rPr>
              <w:t>decimal(10,2)</w:t>
            </w:r>
          </w:p>
        </w:tc>
        <w:tc>
          <w:tcPr>
            <w:tcW w:w="2493" w:type="dxa"/>
            <w:shd w:val="clear" w:color="auto" w:fill="D9E2F3"/>
          </w:tcPr>
          <w:p w14:paraId="091BC9E6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493" w:type="dxa"/>
            <w:shd w:val="clear" w:color="auto" w:fill="D9E2F3"/>
          </w:tcPr>
          <w:p w14:paraId="0968CE5D">
            <w:pPr>
              <w:spacing w:after="0" w:line="240" w:lineRule="auto"/>
            </w:pPr>
            <w:r>
              <w:rPr>
                <w:sz w:val="18"/>
              </w:rPr>
              <w:t>订单总金额</w:t>
            </w:r>
          </w:p>
        </w:tc>
      </w:tr>
      <w:tr w14:paraId="4885D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68A7047B">
            <w:pPr>
              <w:spacing w:after="0" w:line="240" w:lineRule="auto"/>
            </w:pPr>
            <w:r>
              <w:rPr>
                <w:sz w:val="18"/>
              </w:rPr>
              <w:t>commission</w:t>
            </w:r>
          </w:p>
        </w:tc>
        <w:tc>
          <w:tcPr>
            <w:tcW w:w="2493" w:type="dxa"/>
          </w:tcPr>
          <w:p w14:paraId="5D0E3B89">
            <w:pPr>
              <w:spacing w:after="0" w:line="240" w:lineRule="auto"/>
            </w:pPr>
            <w:r>
              <w:rPr>
                <w:sz w:val="18"/>
              </w:rPr>
              <w:t>decimal(10,2)</w:t>
            </w:r>
          </w:p>
        </w:tc>
        <w:tc>
          <w:tcPr>
            <w:tcW w:w="2493" w:type="dxa"/>
          </w:tcPr>
          <w:p w14:paraId="185AACE5">
            <w:pPr>
              <w:spacing w:after="0" w:line="240" w:lineRule="auto"/>
            </w:pPr>
            <w:r>
              <w:rPr>
                <w:sz w:val="18"/>
              </w:rPr>
              <w:t>DEFAULT 0</w:t>
            </w:r>
          </w:p>
        </w:tc>
        <w:tc>
          <w:tcPr>
            <w:tcW w:w="2493" w:type="dxa"/>
          </w:tcPr>
          <w:p w14:paraId="48982EA2">
            <w:pPr>
              <w:spacing w:after="0" w:line="240" w:lineRule="auto"/>
            </w:pPr>
            <w:r>
              <w:rPr>
                <w:sz w:val="18"/>
              </w:rPr>
              <w:t>平台佣金</w:t>
            </w:r>
          </w:p>
        </w:tc>
      </w:tr>
      <w:tr w14:paraId="03E92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D9E2F3"/>
          </w:tcPr>
          <w:p w14:paraId="3E65C3FB">
            <w:pPr>
              <w:spacing w:after="0" w:line="240" w:lineRule="auto"/>
            </w:pPr>
            <w:r>
              <w:rPr>
                <w:sz w:val="18"/>
              </w:rPr>
              <w:t>delivery_fee</w:t>
            </w:r>
          </w:p>
        </w:tc>
        <w:tc>
          <w:tcPr>
            <w:tcW w:w="2493" w:type="dxa"/>
            <w:shd w:val="clear" w:color="auto" w:fill="D9E2F3"/>
          </w:tcPr>
          <w:p w14:paraId="27B58045">
            <w:pPr>
              <w:spacing w:after="0" w:line="240" w:lineRule="auto"/>
            </w:pPr>
            <w:r>
              <w:rPr>
                <w:sz w:val="18"/>
              </w:rPr>
              <w:t>decimal(10,2)</w:t>
            </w:r>
          </w:p>
        </w:tc>
        <w:tc>
          <w:tcPr>
            <w:tcW w:w="2493" w:type="dxa"/>
            <w:shd w:val="clear" w:color="auto" w:fill="D9E2F3"/>
          </w:tcPr>
          <w:p w14:paraId="5E446171">
            <w:pPr>
              <w:spacing w:after="0" w:line="240" w:lineRule="auto"/>
            </w:pPr>
            <w:r>
              <w:rPr>
                <w:sz w:val="18"/>
              </w:rPr>
              <w:t>DEFAULT 0</w:t>
            </w:r>
          </w:p>
        </w:tc>
        <w:tc>
          <w:tcPr>
            <w:tcW w:w="2493" w:type="dxa"/>
            <w:shd w:val="clear" w:color="auto" w:fill="D9E2F3"/>
          </w:tcPr>
          <w:p w14:paraId="37C12588">
            <w:pPr>
              <w:spacing w:after="0" w:line="240" w:lineRule="auto"/>
            </w:pPr>
            <w:r>
              <w:rPr>
                <w:sz w:val="18"/>
              </w:rPr>
              <w:t>配送费</w:t>
            </w:r>
          </w:p>
        </w:tc>
      </w:tr>
      <w:tr w14:paraId="547F0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0FCDC6E9">
            <w:pPr>
              <w:spacing w:after="0" w:line="240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w="2493" w:type="dxa"/>
          </w:tcPr>
          <w:p w14:paraId="6E3D226E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2493" w:type="dxa"/>
          </w:tcPr>
          <w:p w14:paraId="288B6F45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493" w:type="dxa"/>
          </w:tcPr>
          <w:p w14:paraId="56066D31">
            <w:pPr>
              <w:spacing w:after="0" w:line="240" w:lineRule="auto"/>
            </w:pPr>
            <w:r>
              <w:rPr>
                <w:sz w:val="18"/>
              </w:rPr>
              <w:t>0待支付 1已支付 2待发货 3配送中 4待收货 5已完成 6售后中 7已退款 8已取消</w:t>
            </w:r>
          </w:p>
        </w:tc>
      </w:tr>
      <w:tr w14:paraId="47D7D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D9E2F3"/>
          </w:tcPr>
          <w:p w14:paraId="08AA9481">
            <w:pPr>
              <w:spacing w:after="0" w:line="240" w:lineRule="auto"/>
            </w:pPr>
            <w:r>
              <w:rPr>
                <w:sz w:val="18"/>
              </w:rPr>
              <w:t>delivery_type</w:t>
            </w:r>
          </w:p>
        </w:tc>
        <w:tc>
          <w:tcPr>
            <w:tcW w:w="2493" w:type="dxa"/>
            <w:shd w:val="clear" w:color="auto" w:fill="D9E2F3"/>
          </w:tcPr>
          <w:p w14:paraId="313F3AAF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2493" w:type="dxa"/>
            <w:shd w:val="clear" w:color="auto" w:fill="D9E2F3"/>
          </w:tcPr>
          <w:p w14:paraId="4DAD3496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493" w:type="dxa"/>
            <w:shd w:val="clear" w:color="auto" w:fill="D9E2F3"/>
          </w:tcPr>
          <w:p w14:paraId="67DCD4F1">
            <w:pPr>
              <w:spacing w:after="0" w:line="240" w:lineRule="auto"/>
            </w:pPr>
            <w:r>
              <w:rPr>
                <w:sz w:val="18"/>
              </w:rPr>
              <w:t>1配送 2自提</w:t>
            </w:r>
          </w:p>
        </w:tc>
      </w:tr>
      <w:tr w14:paraId="7C8B7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5940CCA2">
            <w:pPr>
              <w:spacing w:after="0" w:line="240" w:lineRule="auto"/>
            </w:pPr>
            <w:r>
              <w:rPr>
                <w:sz w:val="18"/>
              </w:rPr>
              <w:t>address</w:t>
            </w:r>
          </w:p>
        </w:tc>
        <w:tc>
          <w:tcPr>
            <w:tcW w:w="2493" w:type="dxa"/>
          </w:tcPr>
          <w:p w14:paraId="0F7E521D">
            <w:pPr>
              <w:spacing w:after="0" w:line="240" w:lineRule="auto"/>
            </w:pPr>
            <w:r>
              <w:rPr>
                <w:sz w:val="18"/>
              </w:rPr>
              <w:t>varchar(255)</w:t>
            </w:r>
          </w:p>
        </w:tc>
        <w:tc>
          <w:tcPr>
            <w:tcW w:w="2493" w:type="dxa"/>
          </w:tcPr>
          <w:p w14:paraId="170EC0A9">
            <w:pPr>
              <w:spacing w:after="0" w:line="240" w:lineRule="auto"/>
            </w:pPr>
          </w:p>
        </w:tc>
        <w:tc>
          <w:tcPr>
            <w:tcW w:w="2493" w:type="dxa"/>
          </w:tcPr>
          <w:p w14:paraId="5013D2BC">
            <w:pPr>
              <w:spacing w:after="0" w:line="240" w:lineRule="auto"/>
            </w:pPr>
            <w:r>
              <w:rPr>
                <w:sz w:val="18"/>
              </w:rPr>
              <w:t>收货地址</w:t>
            </w:r>
          </w:p>
        </w:tc>
      </w:tr>
      <w:tr w14:paraId="204A7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D9E2F3"/>
          </w:tcPr>
          <w:p w14:paraId="71CA2A10">
            <w:pPr>
              <w:spacing w:after="0" w:line="240" w:lineRule="auto"/>
            </w:pPr>
            <w:r>
              <w:rPr>
                <w:sz w:val="18"/>
              </w:rPr>
              <w:t>create_time</w:t>
            </w:r>
          </w:p>
        </w:tc>
        <w:tc>
          <w:tcPr>
            <w:tcW w:w="2493" w:type="dxa"/>
            <w:shd w:val="clear" w:color="auto" w:fill="D9E2F3"/>
          </w:tcPr>
          <w:p w14:paraId="069395C2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2493" w:type="dxa"/>
            <w:shd w:val="clear" w:color="auto" w:fill="D9E2F3"/>
          </w:tcPr>
          <w:p w14:paraId="186F4AB2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493" w:type="dxa"/>
            <w:shd w:val="clear" w:color="auto" w:fill="D9E2F3"/>
          </w:tcPr>
          <w:p w14:paraId="5315E927">
            <w:pPr>
              <w:spacing w:after="0" w:line="240" w:lineRule="auto"/>
            </w:pPr>
            <w:r>
              <w:rPr>
                <w:sz w:val="18"/>
              </w:rPr>
              <w:t>创建时间</w:t>
            </w:r>
          </w:p>
        </w:tc>
      </w:tr>
    </w:tbl>
    <w:p w14:paraId="6159B08F"/>
    <w:p w14:paraId="6CA793D4">
      <w:r>
        <w:rPr>
          <w:b/>
        </w:rPr>
        <w:t>payment（支付表）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0723F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4472C4"/>
          </w:tcPr>
          <w:p w14:paraId="68EED45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w="2493" w:type="dxa"/>
            <w:shd w:val="clear" w:color="auto" w:fill="4472C4"/>
          </w:tcPr>
          <w:p w14:paraId="7D72BD8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493" w:type="dxa"/>
            <w:shd w:val="clear" w:color="auto" w:fill="4472C4"/>
          </w:tcPr>
          <w:p w14:paraId="0E5AB9B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约束</w:t>
            </w:r>
          </w:p>
        </w:tc>
        <w:tc>
          <w:tcPr>
            <w:tcW w:w="2493" w:type="dxa"/>
            <w:shd w:val="clear" w:color="auto" w:fill="4472C4"/>
          </w:tcPr>
          <w:p w14:paraId="53CE245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50CB5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722437D0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2493" w:type="dxa"/>
          </w:tcPr>
          <w:p w14:paraId="051A7E6C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493" w:type="dxa"/>
          </w:tcPr>
          <w:p w14:paraId="496C75FF">
            <w:pPr>
              <w:spacing w:after="0" w:line="240" w:lineRule="auto"/>
            </w:pPr>
            <w:r>
              <w:rPr>
                <w:sz w:val="18"/>
              </w:rPr>
              <w:t>PK</w:t>
            </w:r>
          </w:p>
        </w:tc>
        <w:tc>
          <w:tcPr>
            <w:tcW w:w="2493" w:type="dxa"/>
          </w:tcPr>
          <w:p w14:paraId="6931534E">
            <w:pPr>
              <w:spacing w:after="0" w:line="240" w:lineRule="auto"/>
            </w:pPr>
            <w:r>
              <w:rPr>
                <w:sz w:val="18"/>
              </w:rPr>
              <w:t>主键</w:t>
            </w:r>
          </w:p>
        </w:tc>
      </w:tr>
      <w:tr w14:paraId="43BD9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D9E2F3"/>
          </w:tcPr>
          <w:p w14:paraId="56204688">
            <w:pPr>
              <w:spacing w:after="0" w:line="240" w:lineRule="auto"/>
            </w:pPr>
            <w:r>
              <w:rPr>
                <w:sz w:val="18"/>
              </w:rPr>
              <w:t>pay_no</w:t>
            </w:r>
          </w:p>
        </w:tc>
        <w:tc>
          <w:tcPr>
            <w:tcW w:w="2493" w:type="dxa"/>
            <w:shd w:val="clear" w:color="auto" w:fill="D9E2F3"/>
          </w:tcPr>
          <w:p w14:paraId="06AD7BE4">
            <w:pPr>
              <w:spacing w:after="0" w:line="240" w:lineRule="auto"/>
            </w:pPr>
            <w:r>
              <w:rPr>
                <w:sz w:val="18"/>
              </w:rPr>
              <w:t>varchar(32)</w:t>
            </w:r>
          </w:p>
        </w:tc>
        <w:tc>
          <w:tcPr>
            <w:tcW w:w="2493" w:type="dxa"/>
            <w:shd w:val="clear" w:color="auto" w:fill="D9E2F3"/>
          </w:tcPr>
          <w:p w14:paraId="3F3C82CC">
            <w:pPr>
              <w:spacing w:after="0" w:line="240" w:lineRule="auto"/>
            </w:pPr>
            <w:r>
              <w:rPr>
                <w:sz w:val="18"/>
              </w:rPr>
              <w:t>UK</w:t>
            </w:r>
          </w:p>
        </w:tc>
        <w:tc>
          <w:tcPr>
            <w:tcW w:w="2493" w:type="dxa"/>
            <w:shd w:val="clear" w:color="auto" w:fill="D9E2F3"/>
          </w:tcPr>
          <w:p w14:paraId="526ACCCD">
            <w:pPr>
              <w:spacing w:after="0" w:line="240" w:lineRule="auto"/>
            </w:pPr>
            <w:r>
              <w:rPr>
                <w:sz w:val="18"/>
              </w:rPr>
              <w:t>支付单号</w:t>
            </w:r>
          </w:p>
        </w:tc>
      </w:tr>
      <w:tr w14:paraId="651A5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03943E0A">
            <w:pPr>
              <w:spacing w:after="0" w:line="240" w:lineRule="auto"/>
            </w:pPr>
            <w:r>
              <w:rPr>
                <w:sz w:val="18"/>
              </w:rPr>
              <w:t>order_id</w:t>
            </w:r>
          </w:p>
        </w:tc>
        <w:tc>
          <w:tcPr>
            <w:tcW w:w="2493" w:type="dxa"/>
          </w:tcPr>
          <w:p w14:paraId="55899D8B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493" w:type="dxa"/>
          </w:tcPr>
          <w:p w14:paraId="642737EA">
            <w:pPr>
              <w:spacing w:after="0" w:line="240" w:lineRule="auto"/>
            </w:pPr>
            <w:r>
              <w:rPr>
                <w:sz w:val="18"/>
              </w:rPr>
              <w:t>FK</w:t>
            </w:r>
          </w:p>
        </w:tc>
        <w:tc>
          <w:tcPr>
            <w:tcW w:w="2493" w:type="dxa"/>
          </w:tcPr>
          <w:p w14:paraId="629F9557">
            <w:pPr>
              <w:spacing w:after="0" w:line="240" w:lineRule="auto"/>
            </w:pPr>
            <w:r>
              <w:rPr>
                <w:sz w:val="18"/>
              </w:rPr>
              <w:t>订单ID</w:t>
            </w:r>
          </w:p>
        </w:tc>
      </w:tr>
      <w:tr w14:paraId="25DFF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D9E2F3"/>
          </w:tcPr>
          <w:p w14:paraId="7D903DCF">
            <w:pPr>
              <w:spacing w:after="0" w:line="240" w:lineRule="auto"/>
            </w:pPr>
            <w:r>
              <w:rPr>
                <w:sz w:val="18"/>
              </w:rPr>
              <w:t>pay_method</w:t>
            </w:r>
          </w:p>
        </w:tc>
        <w:tc>
          <w:tcPr>
            <w:tcW w:w="2493" w:type="dxa"/>
            <w:shd w:val="clear" w:color="auto" w:fill="D9E2F3"/>
          </w:tcPr>
          <w:p w14:paraId="64B14F3E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2493" w:type="dxa"/>
            <w:shd w:val="clear" w:color="auto" w:fill="D9E2F3"/>
          </w:tcPr>
          <w:p w14:paraId="691D7D8A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493" w:type="dxa"/>
            <w:shd w:val="clear" w:color="auto" w:fill="D9E2F3"/>
          </w:tcPr>
          <w:p w14:paraId="3FE74A3F">
            <w:pPr>
              <w:spacing w:after="0" w:line="240" w:lineRule="auto"/>
            </w:pPr>
            <w:r>
              <w:rPr>
                <w:sz w:val="18"/>
              </w:rPr>
              <w:t>1微信 2支付宝</w:t>
            </w:r>
          </w:p>
        </w:tc>
      </w:tr>
      <w:tr w14:paraId="5551B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6062AB25">
            <w:pPr>
              <w:spacing w:after="0" w:line="240" w:lineRule="auto"/>
            </w:pPr>
            <w:r>
              <w:rPr>
                <w:sz w:val="18"/>
              </w:rPr>
              <w:t>amount</w:t>
            </w:r>
          </w:p>
        </w:tc>
        <w:tc>
          <w:tcPr>
            <w:tcW w:w="2493" w:type="dxa"/>
          </w:tcPr>
          <w:p w14:paraId="1120F5CE">
            <w:pPr>
              <w:spacing w:after="0" w:line="240" w:lineRule="auto"/>
            </w:pPr>
            <w:r>
              <w:rPr>
                <w:sz w:val="18"/>
              </w:rPr>
              <w:t>decimal(10,2)</w:t>
            </w:r>
          </w:p>
        </w:tc>
        <w:tc>
          <w:tcPr>
            <w:tcW w:w="2493" w:type="dxa"/>
          </w:tcPr>
          <w:p w14:paraId="3F4BD86B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493" w:type="dxa"/>
          </w:tcPr>
          <w:p w14:paraId="02460001">
            <w:pPr>
              <w:spacing w:after="0" w:line="240" w:lineRule="auto"/>
            </w:pPr>
            <w:r>
              <w:rPr>
                <w:sz w:val="18"/>
              </w:rPr>
              <w:t>支付金额</w:t>
            </w:r>
          </w:p>
        </w:tc>
      </w:tr>
      <w:tr w14:paraId="08BF9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D9E2F3"/>
          </w:tcPr>
          <w:p w14:paraId="36E52AF4">
            <w:pPr>
              <w:spacing w:after="0" w:line="240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w="2493" w:type="dxa"/>
            <w:shd w:val="clear" w:color="auto" w:fill="D9E2F3"/>
          </w:tcPr>
          <w:p w14:paraId="1ACC915C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2493" w:type="dxa"/>
            <w:shd w:val="clear" w:color="auto" w:fill="D9E2F3"/>
          </w:tcPr>
          <w:p w14:paraId="7CA2B165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493" w:type="dxa"/>
            <w:shd w:val="clear" w:color="auto" w:fill="D9E2F3"/>
          </w:tcPr>
          <w:p w14:paraId="40A9148F">
            <w:pPr>
              <w:spacing w:after="0" w:line="240" w:lineRule="auto"/>
            </w:pPr>
            <w:r>
              <w:rPr>
                <w:sz w:val="18"/>
              </w:rPr>
              <w:t>0待支付 1成功 2失败 3已关闭 4已退款</w:t>
            </w:r>
          </w:p>
        </w:tc>
      </w:tr>
      <w:tr w14:paraId="0AE06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74A6DE72">
            <w:pPr>
              <w:spacing w:after="0" w:line="240" w:lineRule="auto"/>
            </w:pPr>
            <w:r>
              <w:rPr>
                <w:sz w:val="18"/>
              </w:rPr>
              <w:t>transaction_id</w:t>
            </w:r>
          </w:p>
        </w:tc>
        <w:tc>
          <w:tcPr>
            <w:tcW w:w="2493" w:type="dxa"/>
          </w:tcPr>
          <w:p w14:paraId="30CF8593">
            <w:pPr>
              <w:spacing w:after="0" w:line="240" w:lineRule="auto"/>
            </w:pPr>
            <w:r>
              <w:rPr>
                <w:sz w:val="18"/>
              </w:rPr>
              <w:t>varchar(64)</w:t>
            </w:r>
          </w:p>
        </w:tc>
        <w:tc>
          <w:tcPr>
            <w:tcW w:w="2493" w:type="dxa"/>
          </w:tcPr>
          <w:p w14:paraId="4E2F92AA">
            <w:pPr>
              <w:spacing w:after="0" w:line="240" w:lineRule="auto"/>
            </w:pPr>
          </w:p>
        </w:tc>
        <w:tc>
          <w:tcPr>
            <w:tcW w:w="2493" w:type="dxa"/>
          </w:tcPr>
          <w:p w14:paraId="6042DA7A">
            <w:pPr>
              <w:spacing w:after="0" w:line="240" w:lineRule="auto"/>
            </w:pPr>
            <w:r>
              <w:rPr>
                <w:sz w:val="18"/>
              </w:rPr>
              <w:t>第三方交易号</w:t>
            </w:r>
          </w:p>
        </w:tc>
      </w:tr>
      <w:tr w14:paraId="379CF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D9E2F3"/>
          </w:tcPr>
          <w:p w14:paraId="7FEA0A6F">
            <w:pPr>
              <w:spacing w:after="0" w:line="240" w:lineRule="auto"/>
            </w:pPr>
            <w:r>
              <w:rPr>
                <w:sz w:val="18"/>
              </w:rPr>
              <w:t>pay_time</w:t>
            </w:r>
          </w:p>
        </w:tc>
        <w:tc>
          <w:tcPr>
            <w:tcW w:w="2493" w:type="dxa"/>
            <w:shd w:val="clear" w:color="auto" w:fill="D9E2F3"/>
          </w:tcPr>
          <w:p w14:paraId="7770CBB1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2493" w:type="dxa"/>
            <w:shd w:val="clear" w:color="auto" w:fill="D9E2F3"/>
          </w:tcPr>
          <w:p w14:paraId="3E97849C">
            <w:pPr>
              <w:spacing w:after="0" w:line="240" w:lineRule="auto"/>
            </w:pPr>
          </w:p>
        </w:tc>
        <w:tc>
          <w:tcPr>
            <w:tcW w:w="2493" w:type="dxa"/>
            <w:shd w:val="clear" w:color="auto" w:fill="D9E2F3"/>
          </w:tcPr>
          <w:p w14:paraId="76C4D8D8">
            <w:pPr>
              <w:spacing w:after="0" w:line="240" w:lineRule="auto"/>
            </w:pPr>
            <w:r>
              <w:rPr>
                <w:sz w:val="18"/>
              </w:rPr>
              <w:t>支付时间</w:t>
            </w:r>
          </w:p>
        </w:tc>
      </w:tr>
    </w:tbl>
    <w:p w14:paraId="12DC32C7"/>
    <w:p w14:paraId="71DB17D2">
      <w:r>
        <w:rPr>
          <w:b/>
        </w:rPr>
        <w:t>delivery（配送表）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6977B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4472C4"/>
          </w:tcPr>
          <w:p w14:paraId="3A54D9C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w="2493" w:type="dxa"/>
            <w:shd w:val="clear" w:color="auto" w:fill="4472C4"/>
          </w:tcPr>
          <w:p w14:paraId="59006DF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493" w:type="dxa"/>
            <w:shd w:val="clear" w:color="auto" w:fill="4472C4"/>
          </w:tcPr>
          <w:p w14:paraId="73CB53F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约束</w:t>
            </w:r>
          </w:p>
        </w:tc>
        <w:tc>
          <w:tcPr>
            <w:tcW w:w="2493" w:type="dxa"/>
            <w:shd w:val="clear" w:color="auto" w:fill="4472C4"/>
          </w:tcPr>
          <w:p w14:paraId="2EA2B69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16C3E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0ED57578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2493" w:type="dxa"/>
          </w:tcPr>
          <w:p w14:paraId="4F8DA2A6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493" w:type="dxa"/>
          </w:tcPr>
          <w:p w14:paraId="4E3DF4C7">
            <w:pPr>
              <w:spacing w:after="0" w:line="240" w:lineRule="auto"/>
            </w:pPr>
            <w:r>
              <w:rPr>
                <w:sz w:val="18"/>
              </w:rPr>
              <w:t>PK</w:t>
            </w:r>
          </w:p>
        </w:tc>
        <w:tc>
          <w:tcPr>
            <w:tcW w:w="2493" w:type="dxa"/>
          </w:tcPr>
          <w:p w14:paraId="2914D7D8">
            <w:pPr>
              <w:spacing w:after="0" w:line="240" w:lineRule="auto"/>
            </w:pPr>
            <w:r>
              <w:rPr>
                <w:sz w:val="18"/>
              </w:rPr>
              <w:t>主键</w:t>
            </w:r>
          </w:p>
        </w:tc>
      </w:tr>
      <w:tr w14:paraId="5145E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D9E2F3"/>
          </w:tcPr>
          <w:p w14:paraId="6EAA7DDB">
            <w:pPr>
              <w:spacing w:after="0" w:line="240" w:lineRule="auto"/>
            </w:pPr>
            <w:r>
              <w:rPr>
                <w:sz w:val="18"/>
              </w:rPr>
              <w:t>delivery_no</w:t>
            </w:r>
          </w:p>
        </w:tc>
        <w:tc>
          <w:tcPr>
            <w:tcW w:w="2493" w:type="dxa"/>
            <w:shd w:val="clear" w:color="auto" w:fill="D9E2F3"/>
          </w:tcPr>
          <w:p w14:paraId="1EAE5D7E">
            <w:pPr>
              <w:spacing w:after="0" w:line="240" w:lineRule="auto"/>
            </w:pPr>
            <w:r>
              <w:rPr>
                <w:sz w:val="18"/>
              </w:rPr>
              <w:t>varchar(32)</w:t>
            </w:r>
          </w:p>
        </w:tc>
        <w:tc>
          <w:tcPr>
            <w:tcW w:w="2493" w:type="dxa"/>
            <w:shd w:val="clear" w:color="auto" w:fill="D9E2F3"/>
          </w:tcPr>
          <w:p w14:paraId="68C9057F">
            <w:pPr>
              <w:spacing w:after="0" w:line="240" w:lineRule="auto"/>
            </w:pPr>
            <w:r>
              <w:rPr>
                <w:sz w:val="18"/>
              </w:rPr>
              <w:t>UK</w:t>
            </w:r>
          </w:p>
        </w:tc>
        <w:tc>
          <w:tcPr>
            <w:tcW w:w="2493" w:type="dxa"/>
            <w:shd w:val="clear" w:color="auto" w:fill="D9E2F3"/>
          </w:tcPr>
          <w:p w14:paraId="56866143">
            <w:pPr>
              <w:spacing w:after="0" w:line="240" w:lineRule="auto"/>
            </w:pPr>
            <w:r>
              <w:rPr>
                <w:sz w:val="18"/>
              </w:rPr>
              <w:t>配送单号</w:t>
            </w:r>
          </w:p>
        </w:tc>
      </w:tr>
      <w:tr w14:paraId="165C2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7E0B0D73">
            <w:pPr>
              <w:spacing w:after="0" w:line="240" w:lineRule="auto"/>
            </w:pPr>
            <w:r>
              <w:rPr>
                <w:sz w:val="18"/>
              </w:rPr>
              <w:t>order_id</w:t>
            </w:r>
          </w:p>
        </w:tc>
        <w:tc>
          <w:tcPr>
            <w:tcW w:w="2493" w:type="dxa"/>
          </w:tcPr>
          <w:p w14:paraId="289EE9C0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493" w:type="dxa"/>
          </w:tcPr>
          <w:p w14:paraId="7437C4BC">
            <w:pPr>
              <w:spacing w:after="0" w:line="240" w:lineRule="auto"/>
            </w:pPr>
            <w:r>
              <w:rPr>
                <w:sz w:val="18"/>
              </w:rPr>
              <w:t>FK</w:t>
            </w:r>
          </w:p>
        </w:tc>
        <w:tc>
          <w:tcPr>
            <w:tcW w:w="2493" w:type="dxa"/>
          </w:tcPr>
          <w:p w14:paraId="706914B6">
            <w:pPr>
              <w:spacing w:after="0" w:line="240" w:lineRule="auto"/>
            </w:pPr>
            <w:r>
              <w:rPr>
                <w:sz w:val="18"/>
              </w:rPr>
              <w:t>订单ID</w:t>
            </w:r>
          </w:p>
        </w:tc>
      </w:tr>
      <w:tr w14:paraId="3115B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D9E2F3"/>
          </w:tcPr>
          <w:p w14:paraId="2578F38C">
            <w:pPr>
              <w:spacing w:after="0" w:line="240" w:lineRule="auto"/>
            </w:pPr>
            <w:r>
              <w:rPr>
                <w:sz w:val="18"/>
              </w:rPr>
              <w:t>deliverer_id</w:t>
            </w:r>
          </w:p>
        </w:tc>
        <w:tc>
          <w:tcPr>
            <w:tcW w:w="2493" w:type="dxa"/>
            <w:shd w:val="clear" w:color="auto" w:fill="D9E2F3"/>
          </w:tcPr>
          <w:p w14:paraId="3B687B28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493" w:type="dxa"/>
            <w:shd w:val="clear" w:color="auto" w:fill="D9E2F3"/>
          </w:tcPr>
          <w:p w14:paraId="508BF048">
            <w:pPr>
              <w:spacing w:after="0" w:line="240" w:lineRule="auto"/>
            </w:pPr>
            <w:r>
              <w:rPr>
                <w:sz w:val="18"/>
              </w:rPr>
              <w:t>FK</w:t>
            </w:r>
          </w:p>
        </w:tc>
        <w:tc>
          <w:tcPr>
            <w:tcW w:w="2493" w:type="dxa"/>
            <w:shd w:val="clear" w:color="auto" w:fill="D9E2F3"/>
          </w:tcPr>
          <w:p w14:paraId="121BE45A">
            <w:pPr>
              <w:spacing w:after="0" w:line="240" w:lineRule="auto"/>
            </w:pPr>
            <w:r>
              <w:rPr>
                <w:sz w:val="18"/>
              </w:rPr>
              <w:t>配送员ID</w:t>
            </w:r>
          </w:p>
        </w:tc>
      </w:tr>
      <w:tr w14:paraId="0A81C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75DC8727">
            <w:pPr>
              <w:spacing w:after="0" w:line="240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w="2493" w:type="dxa"/>
          </w:tcPr>
          <w:p w14:paraId="6E8EB2E1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2493" w:type="dxa"/>
          </w:tcPr>
          <w:p w14:paraId="3B7728F5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493" w:type="dxa"/>
          </w:tcPr>
          <w:p w14:paraId="78A95743">
            <w:pPr>
              <w:spacing w:after="0" w:line="240" w:lineRule="auto"/>
            </w:pPr>
            <w:r>
              <w:rPr>
                <w:sz w:val="18"/>
              </w:rPr>
              <w:t>0待接单 1已接单 2已取货 3已送达 4已取消</w:t>
            </w:r>
          </w:p>
        </w:tc>
      </w:tr>
      <w:tr w14:paraId="76AB5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D9E2F3"/>
          </w:tcPr>
          <w:p w14:paraId="45C0FA6D">
            <w:pPr>
              <w:spacing w:after="0" w:line="240" w:lineRule="auto"/>
            </w:pPr>
            <w:r>
              <w:rPr>
                <w:sz w:val="18"/>
              </w:rPr>
              <w:t>pickup_code</w:t>
            </w:r>
          </w:p>
        </w:tc>
        <w:tc>
          <w:tcPr>
            <w:tcW w:w="2493" w:type="dxa"/>
            <w:shd w:val="clear" w:color="auto" w:fill="D9E2F3"/>
          </w:tcPr>
          <w:p w14:paraId="7622CA52">
            <w:pPr>
              <w:spacing w:after="0" w:line="240" w:lineRule="auto"/>
            </w:pPr>
            <w:r>
              <w:rPr>
                <w:sz w:val="18"/>
              </w:rPr>
              <w:t>varchar(10)</w:t>
            </w:r>
          </w:p>
        </w:tc>
        <w:tc>
          <w:tcPr>
            <w:tcW w:w="2493" w:type="dxa"/>
            <w:shd w:val="clear" w:color="auto" w:fill="D9E2F3"/>
          </w:tcPr>
          <w:p w14:paraId="18143325">
            <w:pPr>
              <w:spacing w:after="0" w:line="240" w:lineRule="auto"/>
            </w:pPr>
          </w:p>
        </w:tc>
        <w:tc>
          <w:tcPr>
            <w:tcW w:w="2493" w:type="dxa"/>
            <w:shd w:val="clear" w:color="auto" w:fill="D9E2F3"/>
          </w:tcPr>
          <w:p w14:paraId="18DE6B0C">
            <w:pPr>
              <w:spacing w:after="0" w:line="240" w:lineRule="auto"/>
            </w:pPr>
            <w:r>
              <w:rPr>
                <w:sz w:val="18"/>
              </w:rPr>
              <w:t>取货码</w:t>
            </w:r>
          </w:p>
        </w:tc>
      </w:tr>
    </w:tbl>
    <w:p w14:paraId="3B272C65"/>
    <w:p w14:paraId="33EB4AEF">
      <w:r>
        <w:rPr>
          <w:b/>
        </w:rPr>
        <w:t>after_sale（售后表）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4782B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4472C4"/>
          </w:tcPr>
          <w:p w14:paraId="7BC308E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w="2493" w:type="dxa"/>
            <w:shd w:val="clear" w:color="auto" w:fill="4472C4"/>
          </w:tcPr>
          <w:p w14:paraId="519AA71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493" w:type="dxa"/>
            <w:shd w:val="clear" w:color="auto" w:fill="4472C4"/>
          </w:tcPr>
          <w:p w14:paraId="1AE30A9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约束</w:t>
            </w:r>
          </w:p>
        </w:tc>
        <w:tc>
          <w:tcPr>
            <w:tcW w:w="2493" w:type="dxa"/>
            <w:shd w:val="clear" w:color="auto" w:fill="4472C4"/>
          </w:tcPr>
          <w:p w14:paraId="2A63058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2DB83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93" w:type="dxa"/>
          </w:tcPr>
          <w:p w14:paraId="4B4E6B73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2493" w:type="dxa"/>
          </w:tcPr>
          <w:p w14:paraId="30A7068F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493" w:type="dxa"/>
          </w:tcPr>
          <w:p w14:paraId="69B017B4">
            <w:pPr>
              <w:spacing w:after="0" w:line="240" w:lineRule="auto"/>
            </w:pPr>
            <w:r>
              <w:rPr>
                <w:sz w:val="18"/>
              </w:rPr>
              <w:t>PK</w:t>
            </w:r>
          </w:p>
        </w:tc>
        <w:tc>
          <w:tcPr>
            <w:tcW w:w="2493" w:type="dxa"/>
          </w:tcPr>
          <w:p w14:paraId="7234D467">
            <w:pPr>
              <w:spacing w:after="0" w:line="240" w:lineRule="auto"/>
            </w:pPr>
            <w:r>
              <w:rPr>
                <w:sz w:val="18"/>
              </w:rPr>
              <w:t>主键</w:t>
            </w:r>
          </w:p>
        </w:tc>
      </w:tr>
      <w:tr w14:paraId="16056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D9E2F3"/>
          </w:tcPr>
          <w:p w14:paraId="24CB3ED2">
            <w:pPr>
              <w:spacing w:after="0" w:line="240" w:lineRule="auto"/>
            </w:pPr>
            <w:r>
              <w:rPr>
                <w:sz w:val="18"/>
              </w:rPr>
              <w:t>after_sale_no</w:t>
            </w:r>
          </w:p>
        </w:tc>
        <w:tc>
          <w:tcPr>
            <w:tcW w:w="2493" w:type="dxa"/>
            <w:shd w:val="clear" w:color="auto" w:fill="D9E2F3"/>
          </w:tcPr>
          <w:p w14:paraId="4BE4A74F">
            <w:pPr>
              <w:spacing w:after="0" w:line="240" w:lineRule="auto"/>
            </w:pPr>
            <w:r>
              <w:rPr>
                <w:sz w:val="18"/>
              </w:rPr>
              <w:t>varchar(32)</w:t>
            </w:r>
          </w:p>
        </w:tc>
        <w:tc>
          <w:tcPr>
            <w:tcW w:w="2493" w:type="dxa"/>
            <w:shd w:val="clear" w:color="auto" w:fill="D9E2F3"/>
          </w:tcPr>
          <w:p w14:paraId="35A9F1D3">
            <w:pPr>
              <w:spacing w:after="0" w:line="240" w:lineRule="auto"/>
            </w:pPr>
            <w:r>
              <w:rPr>
                <w:sz w:val="18"/>
              </w:rPr>
              <w:t>UK</w:t>
            </w:r>
          </w:p>
        </w:tc>
        <w:tc>
          <w:tcPr>
            <w:tcW w:w="2493" w:type="dxa"/>
            <w:shd w:val="clear" w:color="auto" w:fill="D9E2F3"/>
          </w:tcPr>
          <w:p w14:paraId="35351B23">
            <w:pPr>
              <w:spacing w:after="0" w:line="240" w:lineRule="auto"/>
            </w:pPr>
            <w:r>
              <w:rPr>
                <w:sz w:val="18"/>
              </w:rPr>
              <w:t>售后单号</w:t>
            </w:r>
          </w:p>
        </w:tc>
      </w:tr>
      <w:tr w14:paraId="67F7B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09259DE4">
            <w:pPr>
              <w:spacing w:after="0" w:line="240" w:lineRule="auto"/>
            </w:pPr>
            <w:r>
              <w:rPr>
                <w:sz w:val="18"/>
              </w:rPr>
              <w:t>order_id</w:t>
            </w:r>
          </w:p>
        </w:tc>
        <w:tc>
          <w:tcPr>
            <w:tcW w:w="2493" w:type="dxa"/>
          </w:tcPr>
          <w:p w14:paraId="21619FF1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493" w:type="dxa"/>
          </w:tcPr>
          <w:p w14:paraId="365BEF1E">
            <w:pPr>
              <w:spacing w:after="0" w:line="240" w:lineRule="auto"/>
            </w:pPr>
            <w:r>
              <w:rPr>
                <w:sz w:val="18"/>
              </w:rPr>
              <w:t>FK</w:t>
            </w:r>
          </w:p>
        </w:tc>
        <w:tc>
          <w:tcPr>
            <w:tcW w:w="2493" w:type="dxa"/>
          </w:tcPr>
          <w:p w14:paraId="6302EA01">
            <w:pPr>
              <w:spacing w:after="0" w:line="240" w:lineRule="auto"/>
            </w:pPr>
            <w:r>
              <w:rPr>
                <w:sz w:val="18"/>
              </w:rPr>
              <w:t>订单ID</w:t>
            </w:r>
          </w:p>
        </w:tc>
      </w:tr>
      <w:tr w14:paraId="0EBC5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D9E2F3"/>
          </w:tcPr>
          <w:p w14:paraId="09E2758B">
            <w:pPr>
              <w:spacing w:after="0" w:line="240" w:lineRule="auto"/>
            </w:pPr>
            <w:r>
              <w:rPr>
                <w:sz w:val="18"/>
              </w:rPr>
              <w:t>buyer_id</w:t>
            </w:r>
          </w:p>
        </w:tc>
        <w:tc>
          <w:tcPr>
            <w:tcW w:w="2493" w:type="dxa"/>
            <w:shd w:val="clear" w:color="auto" w:fill="D9E2F3"/>
          </w:tcPr>
          <w:p w14:paraId="7800DD92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493" w:type="dxa"/>
            <w:shd w:val="clear" w:color="auto" w:fill="D9E2F3"/>
          </w:tcPr>
          <w:p w14:paraId="4F8D52D1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493" w:type="dxa"/>
            <w:shd w:val="clear" w:color="auto" w:fill="D9E2F3"/>
          </w:tcPr>
          <w:p w14:paraId="64049CDC">
            <w:pPr>
              <w:spacing w:after="0" w:line="240" w:lineRule="auto"/>
            </w:pPr>
            <w:r>
              <w:rPr>
                <w:sz w:val="18"/>
              </w:rPr>
              <w:t>买家ID</w:t>
            </w:r>
          </w:p>
        </w:tc>
      </w:tr>
      <w:tr w14:paraId="7D16C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14714D85">
            <w:pPr>
              <w:spacing w:after="0" w:line="240" w:lineRule="auto"/>
            </w:pPr>
            <w:r>
              <w:rPr>
                <w:sz w:val="18"/>
              </w:rPr>
              <w:t>seller_id</w:t>
            </w:r>
          </w:p>
        </w:tc>
        <w:tc>
          <w:tcPr>
            <w:tcW w:w="2493" w:type="dxa"/>
          </w:tcPr>
          <w:p w14:paraId="735A7504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493" w:type="dxa"/>
          </w:tcPr>
          <w:p w14:paraId="556FC326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493" w:type="dxa"/>
          </w:tcPr>
          <w:p w14:paraId="382E42F2">
            <w:pPr>
              <w:spacing w:after="0" w:line="240" w:lineRule="auto"/>
            </w:pPr>
            <w:r>
              <w:rPr>
                <w:sz w:val="18"/>
              </w:rPr>
              <w:t>卖家ID</w:t>
            </w:r>
          </w:p>
        </w:tc>
      </w:tr>
      <w:tr w14:paraId="394B5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D9E2F3"/>
          </w:tcPr>
          <w:p w14:paraId="3DADC4AF">
            <w:pPr>
              <w:spacing w:after="0" w:line="240" w:lineRule="auto"/>
            </w:pPr>
            <w:r>
              <w:rPr>
                <w:sz w:val="18"/>
              </w:rPr>
              <w:t>type</w:t>
            </w:r>
          </w:p>
        </w:tc>
        <w:tc>
          <w:tcPr>
            <w:tcW w:w="2493" w:type="dxa"/>
            <w:shd w:val="clear" w:color="auto" w:fill="D9E2F3"/>
          </w:tcPr>
          <w:p w14:paraId="1E4CA387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2493" w:type="dxa"/>
            <w:shd w:val="clear" w:color="auto" w:fill="D9E2F3"/>
          </w:tcPr>
          <w:p w14:paraId="0BC3C3CD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493" w:type="dxa"/>
            <w:shd w:val="clear" w:color="auto" w:fill="D9E2F3"/>
          </w:tcPr>
          <w:p w14:paraId="3FBA27FB">
            <w:pPr>
              <w:spacing w:after="0" w:line="240" w:lineRule="auto"/>
            </w:pPr>
            <w:r>
              <w:rPr>
                <w:sz w:val="18"/>
              </w:rPr>
              <w:t>1仅退款 2退货退款</w:t>
            </w:r>
          </w:p>
        </w:tc>
      </w:tr>
      <w:tr w14:paraId="68761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65362FD6">
            <w:pPr>
              <w:spacing w:after="0" w:line="240" w:lineRule="auto"/>
            </w:pPr>
            <w:r>
              <w:rPr>
                <w:sz w:val="18"/>
              </w:rPr>
              <w:t>refund_amount</w:t>
            </w:r>
          </w:p>
        </w:tc>
        <w:tc>
          <w:tcPr>
            <w:tcW w:w="2493" w:type="dxa"/>
          </w:tcPr>
          <w:p w14:paraId="05C1A5EA">
            <w:pPr>
              <w:spacing w:after="0" w:line="240" w:lineRule="auto"/>
            </w:pPr>
            <w:r>
              <w:rPr>
                <w:sz w:val="18"/>
              </w:rPr>
              <w:t>decimal(10,2)</w:t>
            </w:r>
          </w:p>
        </w:tc>
        <w:tc>
          <w:tcPr>
            <w:tcW w:w="2493" w:type="dxa"/>
          </w:tcPr>
          <w:p w14:paraId="4075F6DD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493" w:type="dxa"/>
          </w:tcPr>
          <w:p w14:paraId="5DBC05E2">
            <w:pPr>
              <w:spacing w:after="0" w:line="240" w:lineRule="auto"/>
            </w:pPr>
            <w:r>
              <w:rPr>
                <w:sz w:val="18"/>
              </w:rPr>
              <w:t>退款金额</w:t>
            </w:r>
          </w:p>
        </w:tc>
      </w:tr>
      <w:tr w14:paraId="084C3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D9E2F3"/>
          </w:tcPr>
          <w:p w14:paraId="4A395496">
            <w:pPr>
              <w:spacing w:after="0" w:line="240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w="2493" w:type="dxa"/>
            <w:shd w:val="clear" w:color="auto" w:fill="D9E2F3"/>
          </w:tcPr>
          <w:p w14:paraId="0E0DE1C9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2493" w:type="dxa"/>
            <w:shd w:val="clear" w:color="auto" w:fill="D9E2F3"/>
          </w:tcPr>
          <w:p w14:paraId="5E390BE0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493" w:type="dxa"/>
            <w:shd w:val="clear" w:color="auto" w:fill="D9E2F3"/>
          </w:tcPr>
          <w:p w14:paraId="3EE3AB98">
            <w:pPr>
              <w:spacing w:after="0" w:line="240" w:lineRule="auto"/>
            </w:pPr>
            <w:r>
              <w:rPr>
                <w:sz w:val="18"/>
              </w:rPr>
              <w:t>0待处理 1已同意 2已拒绝 3仲裁中 4退款中 5已完成 6已关闭</w:t>
            </w:r>
          </w:p>
        </w:tc>
      </w:tr>
      <w:tr w14:paraId="01611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6DF8912C">
            <w:pPr>
              <w:spacing w:after="0" w:line="240" w:lineRule="auto"/>
            </w:pPr>
            <w:r>
              <w:rPr>
                <w:sz w:val="18"/>
              </w:rPr>
              <w:t>reason</w:t>
            </w:r>
          </w:p>
        </w:tc>
        <w:tc>
          <w:tcPr>
            <w:tcW w:w="2493" w:type="dxa"/>
          </w:tcPr>
          <w:p w14:paraId="5B046DF8">
            <w:pPr>
              <w:spacing w:after="0" w:line="240" w:lineRule="auto"/>
            </w:pPr>
            <w:r>
              <w:rPr>
                <w:sz w:val="18"/>
              </w:rPr>
              <w:t>varchar(255)</w:t>
            </w:r>
          </w:p>
        </w:tc>
        <w:tc>
          <w:tcPr>
            <w:tcW w:w="2493" w:type="dxa"/>
          </w:tcPr>
          <w:p w14:paraId="3E52BC49">
            <w:pPr>
              <w:spacing w:after="0" w:line="240" w:lineRule="auto"/>
            </w:pPr>
          </w:p>
        </w:tc>
        <w:tc>
          <w:tcPr>
            <w:tcW w:w="2493" w:type="dxa"/>
          </w:tcPr>
          <w:p w14:paraId="130479F1">
            <w:pPr>
              <w:spacing w:after="0" w:line="240" w:lineRule="auto"/>
            </w:pPr>
            <w:r>
              <w:rPr>
                <w:sz w:val="18"/>
              </w:rPr>
              <w:t>售后原因</w:t>
            </w:r>
          </w:p>
        </w:tc>
      </w:tr>
    </w:tbl>
    <w:p w14:paraId="7C025D8B"/>
    <w:p w14:paraId="1C5CF4AB">
      <w:r>
        <w:rPr>
          <w:b/>
        </w:rPr>
        <w:t>wallet（钱包表）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572DB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4472C4"/>
          </w:tcPr>
          <w:p w14:paraId="51E0497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w="2493" w:type="dxa"/>
            <w:shd w:val="clear" w:color="auto" w:fill="4472C4"/>
          </w:tcPr>
          <w:p w14:paraId="370B909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493" w:type="dxa"/>
            <w:shd w:val="clear" w:color="auto" w:fill="4472C4"/>
          </w:tcPr>
          <w:p w14:paraId="299F1A5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约束</w:t>
            </w:r>
          </w:p>
        </w:tc>
        <w:tc>
          <w:tcPr>
            <w:tcW w:w="2493" w:type="dxa"/>
            <w:shd w:val="clear" w:color="auto" w:fill="4472C4"/>
          </w:tcPr>
          <w:p w14:paraId="046FAA5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56A77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1026FB82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2493" w:type="dxa"/>
          </w:tcPr>
          <w:p w14:paraId="0D0FC1ED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493" w:type="dxa"/>
          </w:tcPr>
          <w:p w14:paraId="2F987357">
            <w:pPr>
              <w:spacing w:after="0" w:line="240" w:lineRule="auto"/>
            </w:pPr>
            <w:r>
              <w:rPr>
                <w:sz w:val="18"/>
              </w:rPr>
              <w:t>PK</w:t>
            </w:r>
          </w:p>
        </w:tc>
        <w:tc>
          <w:tcPr>
            <w:tcW w:w="2493" w:type="dxa"/>
          </w:tcPr>
          <w:p w14:paraId="2625DF0D">
            <w:pPr>
              <w:spacing w:after="0" w:line="240" w:lineRule="auto"/>
            </w:pPr>
            <w:r>
              <w:rPr>
                <w:sz w:val="18"/>
              </w:rPr>
              <w:t>主键</w:t>
            </w:r>
          </w:p>
        </w:tc>
      </w:tr>
      <w:tr w14:paraId="4660D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D9E2F3"/>
          </w:tcPr>
          <w:p w14:paraId="394FF7F5">
            <w:pPr>
              <w:spacing w:after="0" w:line="240" w:lineRule="auto"/>
            </w:pPr>
            <w:r>
              <w:rPr>
                <w:sz w:val="18"/>
              </w:rPr>
              <w:t>user_id</w:t>
            </w:r>
          </w:p>
        </w:tc>
        <w:tc>
          <w:tcPr>
            <w:tcW w:w="2493" w:type="dxa"/>
            <w:shd w:val="clear" w:color="auto" w:fill="D9E2F3"/>
          </w:tcPr>
          <w:p w14:paraId="34EB2C0E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493" w:type="dxa"/>
            <w:shd w:val="clear" w:color="auto" w:fill="D9E2F3"/>
          </w:tcPr>
          <w:p w14:paraId="3A65F87A">
            <w:pPr>
              <w:spacing w:after="0" w:line="240" w:lineRule="auto"/>
            </w:pPr>
            <w:r>
              <w:rPr>
                <w:sz w:val="18"/>
              </w:rPr>
              <w:t>UK, FK</w:t>
            </w:r>
          </w:p>
        </w:tc>
        <w:tc>
          <w:tcPr>
            <w:tcW w:w="2493" w:type="dxa"/>
            <w:shd w:val="clear" w:color="auto" w:fill="D9E2F3"/>
          </w:tcPr>
          <w:p w14:paraId="71D46FED">
            <w:pPr>
              <w:spacing w:after="0" w:line="240" w:lineRule="auto"/>
            </w:pPr>
            <w:r>
              <w:rPr>
                <w:sz w:val="18"/>
              </w:rPr>
              <w:t>用户ID</w:t>
            </w:r>
          </w:p>
        </w:tc>
      </w:tr>
      <w:tr w14:paraId="04B56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56E5DE7A">
            <w:pPr>
              <w:spacing w:after="0" w:line="240" w:lineRule="auto"/>
            </w:pPr>
            <w:r>
              <w:rPr>
                <w:sz w:val="18"/>
              </w:rPr>
              <w:t>balance</w:t>
            </w:r>
          </w:p>
        </w:tc>
        <w:tc>
          <w:tcPr>
            <w:tcW w:w="2493" w:type="dxa"/>
          </w:tcPr>
          <w:p w14:paraId="56555473">
            <w:pPr>
              <w:spacing w:after="0" w:line="240" w:lineRule="auto"/>
            </w:pPr>
            <w:r>
              <w:rPr>
                <w:sz w:val="18"/>
              </w:rPr>
              <w:t>decimal(12,2)</w:t>
            </w:r>
          </w:p>
        </w:tc>
        <w:tc>
          <w:tcPr>
            <w:tcW w:w="2493" w:type="dxa"/>
          </w:tcPr>
          <w:p w14:paraId="5A76C396">
            <w:pPr>
              <w:spacing w:after="0" w:line="240" w:lineRule="auto"/>
            </w:pPr>
            <w:r>
              <w:rPr>
                <w:sz w:val="18"/>
              </w:rPr>
              <w:t>NOT NULL DEFAULT 0</w:t>
            </w:r>
          </w:p>
        </w:tc>
        <w:tc>
          <w:tcPr>
            <w:tcW w:w="2493" w:type="dxa"/>
          </w:tcPr>
          <w:p w14:paraId="5E348E18">
            <w:pPr>
              <w:spacing w:after="0" w:line="240" w:lineRule="auto"/>
            </w:pPr>
            <w:r>
              <w:rPr>
                <w:sz w:val="18"/>
              </w:rPr>
              <w:t>可用余额</w:t>
            </w:r>
          </w:p>
        </w:tc>
      </w:tr>
      <w:tr w14:paraId="59D2E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D9E2F3"/>
          </w:tcPr>
          <w:p w14:paraId="5DD73133">
            <w:pPr>
              <w:spacing w:after="0" w:line="240" w:lineRule="auto"/>
            </w:pPr>
            <w:r>
              <w:rPr>
                <w:sz w:val="18"/>
              </w:rPr>
              <w:t>frozen_amount</w:t>
            </w:r>
          </w:p>
        </w:tc>
        <w:tc>
          <w:tcPr>
            <w:tcW w:w="2493" w:type="dxa"/>
            <w:shd w:val="clear" w:color="auto" w:fill="D9E2F3"/>
          </w:tcPr>
          <w:p w14:paraId="2EE15BEF">
            <w:pPr>
              <w:spacing w:after="0" w:line="240" w:lineRule="auto"/>
            </w:pPr>
            <w:r>
              <w:rPr>
                <w:sz w:val="18"/>
              </w:rPr>
              <w:t>decimal(12,2)</w:t>
            </w:r>
          </w:p>
        </w:tc>
        <w:tc>
          <w:tcPr>
            <w:tcW w:w="2493" w:type="dxa"/>
            <w:shd w:val="clear" w:color="auto" w:fill="D9E2F3"/>
          </w:tcPr>
          <w:p w14:paraId="7F4C49A7">
            <w:pPr>
              <w:spacing w:after="0" w:line="240" w:lineRule="auto"/>
            </w:pPr>
            <w:r>
              <w:rPr>
                <w:sz w:val="18"/>
              </w:rPr>
              <w:t>NOT NULL DEFAULT 0</w:t>
            </w:r>
          </w:p>
        </w:tc>
        <w:tc>
          <w:tcPr>
            <w:tcW w:w="2493" w:type="dxa"/>
            <w:shd w:val="clear" w:color="auto" w:fill="D9E2F3"/>
          </w:tcPr>
          <w:p w14:paraId="7F3A5BA2">
            <w:pPr>
              <w:spacing w:after="0" w:line="240" w:lineRule="auto"/>
            </w:pPr>
            <w:r>
              <w:rPr>
                <w:sz w:val="18"/>
              </w:rPr>
              <w:t>冻结金额</w:t>
            </w:r>
          </w:p>
        </w:tc>
      </w:tr>
    </w:tbl>
    <w:p w14:paraId="0C443C57"/>
    <w:p w14:paraId="2F6583E5">
      <w:r>
        <w:rPr>
          <w:b/>
        </w:rPr>
        <w:t>transaction（资金流水表）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1016C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4472C4"/>
          </w:tcPr>
          <w:p w14:paraId="2710B71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w="2493" w:type="dxa"/>
            <w:shd w:val="clear" w:color="auto" w:fill="4472C4"/>
          </w:tcPr>
          <w:p w14:paraId="71CEF94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493" w:type="dxa"/>
            <w:shd w:val="clear" w:color="auto" w:fill="4472C4"/>
          </w:tcPr>
          <w:p w14:paraId="5F26E6E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约束</w:t>
            </w:r>
          </w:p>
        </w:tc>
        <w:tc>
          <w:tcPr>
            <w:tcW w:w="2493" w:type="dxa"/>
            <w:shd w:val="clear" w:color="auto" w:fill="4472C4"/>
          </w:tcPr>
          <w:p w14:paraId="18CEFDE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5F6B6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54D98C10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2493" w:type="dxa"/>
          </w:tcPr>
          <w:p w14:paraId="38BAB095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493" w:type="dxa"/>
          </w:tcPr>
          <w:p w14:paraId="091CBB88">
            <w:pPr>
              <w:spacing w:after="0" w:line="240" w:lineRule="auto"/>
            </w:pPr>
            <w:r>
              <w:rPr>
                <w:sz w:val="18"/>
              </w:rPr>
              <w:t>PK</w:t>
            </w:r>
          </w:p>
        </w:tc>
        <w:tc>
          <w:tcPr>
            <w:tcW w:w="2493" w:type="dxa"/>
          </w:tcPr>
          <w:p w14:paraId="0B32465D">
            <w:pPr>
              <w:spacing w:after="0" w:line="240" w:lineRule="auto"/>
            </w:pPr>
            <w:r>
              <w:rPr>
                <w:sz w:val="18"/>
              </w:rPr>
              <w:t>主键</w:t>
            </w:r>
          </w:p>
        </w:tc>
      </w:tr>
      <w:tr w14:paraId="42165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D9E2F3"/>
          </w:tcPr>
          <w:p w14:paraId="7C058690">
            <w:pPr>
              <w:spacing w:after="0" w:line="240" w:lineRule="auto"/>
            </w:pPr>
            <w:r>
              <w:rPr>
                <w:sz w:val="18"/>
              </w:rPr>
              <w:t>wallet_id</w:t>
            </w:r>
          </w:p>
        </w:tc>
        <w:tc>
          <w:tcPr>
            <w:tcW w:w="2493" w:type="dxa"/>
            <w:shd w:val="clear" w:color="auto" w:fill="D9E2F3"/>
          </w:tcPr>
          <w:p w14:paraId="3C86A48C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493" w:type="dxa"/>
            <w:shd w:val="clear" w:color="auto" w:fill="D9E2F3"/>
          </w:tcPr>
          <w:p w14:paraId="56C53802">
            <w:pPr>
              <w:spacing w:after="0" w:line="240" w:lineRule="auto"/>
            </w:pPr>
            <w:r>
              <w:rPr>
                <w:sz w:val="18"/>
              </w:rPr>
              <w:t>FK</w:t>
            </w:r>
          </w:p>
        </w:tc>
        <w:tc>
          <w:tcPr>
            <w:tcW w:w="2493" w:type="dxa"/>
            <w:shd w:val="clear" w:color="auto" w:fill="D9E2F3"/>
          </w:tcPr>
          <w:p w14:paraId="27DA1DE2">
            <w:pPr>
              <w:spacing w:after="0" w:line="240" w:lineRule="auto"/>
            </w:pPr>
            <w:r>
              <w:rPr>
                <w:sz w:val="18"/>
              </w:rPr>
              <w:t>钱包ID</w:t>
            </w:r>
          </w:p>
        </w:tc>
      </w:tr>
      <w:tr w14:paraId="18006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45E0D597">
            <w:pPr>
              <w:spacing w:after="0" w:line="240" w:lineRule="auto"/>
            </w:pPr>
            <w:r>
              <w:rPr>
                <w:sz w:val="18"/>
              </w:rPr>
              <w:t>type</w:t>
            </w:r>
          </w:p>
        </w:tc>
        <w:tc>
          <w:tcPr>
            <w:tcW w:w="2493" w:type="dxa"/>
          </w:tcPr>
          <w:p w14:paraId="1C7ABD24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2493" w:type="dxa"/>
          </w:tcPr>
          <w:p w14:paraId="518AEE5C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493" w:type="dxa"/>
          </w:tcPr>
          <w:p w14:paraId="015A415B">
            <w:pPr>
              <w:spacing w:after="0" w:line="240" w:lineRule="auto"/>
            </w:pPr>
            <w:r>
              <w:rPr>
                <w:sz w:val="18"/>
              </w:rPr>
              <w:t>1收入 2支出 3冻结 4解冻 5提现</w:t>
            </w:r>
          </w:p>
        </w:tc>
      </w:tr>
      <w:tr w14:paraId="0D289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D9E2F3"/>
          </w:tcPr>
          <w:p w14:paraId="17C764E6">
            <w:pPr>
              <w:spacing w:after="0" w:line="240" w:lineRule="auto"/>
            </w:pPr>
            <w:r>
              <w:rPr>
                <w:sz w:val="18"/>
              </w:rPr>
              <w:t>amount</w:t>
            </w:r>
          </w:p>
        </w:tc>
        <w:tc>
          <w:tcPr>
            <w:tcW w:w="2493" w:type="dxa"/>
            <w:shd w:val="clear" w:color="auto" w:fill="D9E2F3"/>
          </w:tcPr>
          <w:p w14:paraId="645927F1">
            <w:pPr>
              <w:spacing w:after="0" w:line="240" w:lineRule="auto"/>
            </w:pPr>
            <w:r>
              <w:rPr>
                <w:sz w:val="18"/>
              </w:rPr>
              <w:t>decimal(12,2)</w:t>
            </w:r>
          </w:p>
        </w:tc>
        <w:tc>
          <w:tcPr>
            <w:tcW w:w="2493" w:type="dxa"/>
            <w:shd w:val="clear" w:color="auto" w:fill="D9E2F3"/>
          </w:tcPr>
          <w:p w14:paraId="30912516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493" w:type="dxa"/>
            <w:shd w:val="clear" w:color="auto" w:fill="D9E2F3"/>
          </w:tcPr>
          <w:p w14:paraId="192173DA">
            <w:pPr>
              <w:spacing w:after="0" w:line="240" w:lineRule="auto"/>
            </w:pPr>
            <w:r>
              <w:rPr>
                <w:sz w:val="18"/>
              </w:rPr>
              <w:t>金额</w:t>
            </w:r>
          </w:p>
        </w:tc>
      </w:tr>
      <w:tr w14:paraId="2876B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7AB1359B">
            <w:pPr>
              <w:spacing w:after="0" w:line="240" w:lineRule="auto"/>
            </w:pPr>
            <w:r>
              <w:rPr>
                <w:sz w:val="18"/>
              </w:rPr>
              <w:t>biz_no</w:t>
            </w:r>
          </w:p>
        </w:tc>
        <w:tc>
          <w:tcPr>
            <w:tcW w:w="2493" w:type="dxa"/>
          </w:tcPr>
          <w:p w14:paraId="1A80856F">
            <w:pPr>
              <w:spacing w:after="0" w:line="240" w:lineRule="auto"/>
            </w:pPr>
            <w:r>
              <w:rPr>
                <w:sz w:val="18"/>
              </w:rPr>
              <w:t>varchar(32)</w:t>
            </w:r>
          </w:p>
        </w:tc>
        <w:tc>
          <w:tcPr>
            <w:tcW w:w="2493" w:type="dxa"/>
          </w:tcPr>
          <w:p w14:paraId="3F334331">
            <w:pPr>
              <w:spacing w:after="0" w:line="240" w:lineRule="auto"/>
            </w:pPr>
          </w:p>
        </w:tc>
        <w:tc>
          <w:tcPr>
            <w:tcW w:w="2493" w:type="dxa"/>
          </w:tcPr>
          <w:p w14:paraId="103E2B19">
            <w:pPr>
              <w:spacing w:after="0" w:line="240" w:lineRule="auto"/>
            </w:pPr>
            <w:r>
              <w:rPr>
                <w:sz w:val="18"/>
              </w:rPr>
              <w:t>业务单号</w:t>
            </w:r>
          </w:p>
        </w:tc>
      </w:tr>
      <w:tr w14:paraId="47532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D9E2F3"/>
          </w:tcPr>
          <w:p w14:paraId="576507D4">
            <w:pPr>
              <w:spacing w:after="0" w:line="240" w:lineRule="auto"/>
            </w:pPr>
            <w:r>
              <w:rPr>
                <w:sz w:val="18"/>
              </w:rPr>
              <w:t>create_time</w:t>
            </w:r>
          </w:p>
        </w:tc>
        <w:tc>
          <w:tcPr>
            <w:tcW w:w="2493" w:type="dxa"/>
            <w:shd w:val="clear" w:color="auto" w:fill="D9E2F3"/>
          </w:tcPr>
          <w:p w14:paraId="5F322AE3">
            <w:pPr>
              <w:spacing w:after="0" w:line="240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w="2493" w:type="dxa"/>
            <w:shd w:val="clear" w:color="auto" w:fill="D9E2F3"/>
          </w:tcPr>
          <w:p w14:paraId="22C348B4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493" w:type="dxa"/>
            <w:shd w:val="clear" w:color="auto" w:fill="D9E2F3"/>
          </w:tcPr>
          <w:p w14:paraId="5D0BB37B">
            <w:pPr>
              <w:spacing w:after="0" w:line="240" w:lineRule="auto"/>
            </w:pPr>
            <w:r>
              <w:rPr>
                <w:sz w:val="18"/>
              </w:rPr>
              <w:t>创建时间</w:t>
            </w:r>
          </w:p>
        </w:tc>
      </w:tr>
    </w:tbl>
    <w:p w14:paraId="16D7A08D"/>
    <w:p w14:paraId="7C9AE744">
      <w:r>
        <w:rPr>
          <w:b/>
        </w:rPr>
        <w:t>settlement（结算表）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4658B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4472C4"/>
          </w:tcPr>
          <w:p w14:paraId="60E2E70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w="2493" w:type="dxa"/>
            <w:shd w:val="clear" w:color="auto" w:fill="4472C4"/>
          </w:tcPr>
          <w:p w14:paraId="7C89074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493" w:type="dxa"/>
            <w:shd w:val="clear" w:color="auto" w:fill="4472C4"/>
          </w:tcPr>
          <w:p w14:paraId="43B77BC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约束</w:t>
            </w:r>
          </w:p>
        </w:tc>
        <w:tc>
          <w:tcPr>
            <w:tcW w:w="2493" w:type="dxa"/>
            <w:shd w:val="clear" w:color="auto" w:fill="4472C4"/>
          </w:tcPr>
          <w:p w14:paraId="699AAFF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1222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5F729FA6">
            <w:pPr>
              <w:spacing w:after="0" w:line="240" w:lineRule="auto"/>
            </w:pPr>
            <w:r>
              <w:rPr>
                <w:sz w:val="18"/>
              </w:rPr>
              <w:t>id</w:t>
            </w:r>
          </w:p>
        </w:tc>
        <w:tc>
          <w:tcPr>
            <w:tcW w:w="2493" w:type="dxa"/>
          </w:tcPr>
          <w:p w14:paraId="5C4580EC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493" w:type="dxa"/>
          </w:tcPr>
          <w:p w14:paraId="0205AC0A">
            <w:pPr>
              <w:spacing w:after="0" w:line="240" w:lineRule="auto"/>
            </w:pPr>
            <w:r>
              <w:rPr>
                <w:sz w:val="18"/>
              </w:rPr>
              <w:t>PK</w:t>
            </w:r>
          </w:p>
        </w:tc>
        <w:tc>
          <w:tcPr>
            <w:tcW w:w="2493" w:type="dxa"/>
          </w:tcPr>
          <w:p w14:paraId="3C8848CF">
            <w:pPr>
              <w:spacing w:after="0" w:line="240" w:lineRule="auto"/>
            </w:pPr>
            <w:r>
              <w:rPr>
                <w:sz w:val="18"/>
              </w:rPr>
              <w:t>主键</w:t>
            </w:r>
          </w:p>
        </w:tc>
      </w:tr>
      <w:tr w14:paraId="5E1AE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D9E2F3"/>
          </w:tcPr>
          <w:p w14:paraId="20F2FEB4">
            <w:pPr>
              <w:spacing w:after="0" w:line="240" w:lineRule="auto"/>
            </w:pPr>
            <w:r>
              <w:rPr>
                <w:sz w:val="18"/>
              </w:rPr>
              <w:t>settle_no</w:t>
            </w:r>
          </w:p>
        </w:tc>
        <w:tc>
          <w:tcPr>
            <w:tcW w:w="2493" w:type="dxa"/>
            <w:shd w:val="clear" w:color="auto" w:fill="D9E2F3"/>
          </w:tcPr>
          <w:p w14:paraId="7D6A8EDE">
            <w:pPr>
              <w:spacing w:after="0" w:line="240" w:lineRule="auto"/>
            </w:pPr>
            <w:r>
              <w:rPr>
                <w:sz w:val="18"/>
              </w:rPr>
              <w:t>varchar(32)</w:t>
            </w:r>
          </w:p>
        </w:tc>
        <w:tc>
          <w:tcPr>
            <w:tcW w:w="2493" w:type="dxa"/>
            <w:shd w:val="clear" w:color="auto" w:fill="D9E2F3"/>
          </w:tcPr>
          <w:p w14:paraId="22BE6962">
            <w:pPr>
              <w:spacing w:after="0" w:line="240" w:lineRule="auto"/>
            </w:pPr>
            <w:r>
              <w:rPr>
                <w:sz w:val="18"/>
              </w:rPr>
              <w:t>UK</w:t>
            </w:r>
          </w:p>
        </w:tc>
        <w:tc>
          <w:tcPr>
            <w:tcW w:w="2493" w:type="dxa"/>
            <w:shd w:val="clear" w:color="auto" w:fill="D9E2F3"/>
          </w:tcPr>
          <w:p w14:paraId="6BBD91D0">
            <w:pPr>
              <w:spacing w:after="0" w:line="240" w:lineRule="auto"/>
            </w:pPr>
            <w:r>
              <w:rPr>
                <w:sz w:val="18"/>
              </w:rPr>
              <w:t>结算单号</w:t>
            </w:r>
          </w:p>
        </w:tc>
      </w:tr>
      <w:tr w14:paraId="60451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2F1D73B6">
            <w:pPr>
              <w:spacing w:after="0" w:line="240" w:lineRule="auto"/>
            </w:pPr>
            <w:r>
              <w:rPr>
                <w:sz w:val="18"/>
              </w:rPr>
              <w:t>order_id</w:t>
            </w:r>
          </w:p>
        </w:tc>
        <w:tc>
          <w:tcPr>
            <w:tcW w:w="2493" w:type="dxa"/>
          </w:tcPr>
          <w:p w14:paraId="1EB31B56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493" w:type="dxa"/>
          </w:tcPr>
          <w:p w14:paraId="4B09F7A9">
            <w:pPr>
              <w:spacing w:after="0" w:line="240" w:lineRule="auto"/>
            </w:pPr>
            <w:r>
              <w:rPr>
                <w:sz w:val="18"/>
              </w:rPr>
              <w:t>FK</w:t>
            </w:r>
          </w:p>
        </w:tc>
        <w:tc>
          <w:tcPr>
            <w:tcW w:w="2493" w:type="dxa"/>
          </w:tcPr>
          <w:p w14:paraId="3E3B9099">
            <w:pPr>
              <w:spacing w:after="0" w:line="240" w:lineRule="auto"/>
            </w:pPr>
            <w:r>
              <w:rPr>
                <w:sz w:val="18"/>
              </w:rPr>
              <w:t>订单ID</w:t>
            </w:r>
          </w:p>
        </w:tc>
      </w:tr>
      <w:tr w14:paraId="18421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D9E2F3"/>
          </w:tcPr>
          <w:p w14:paraId="39823EB4">
            <w:pPr>
              <w:spacing w:after="0" w:line="240" w:lineRule="auto"/>
            </w:pPr>
            <w:r>
              <w:rPr>
                <w:sz w:val="18"/>
              </w:rPr>
              <w:t>seller_id</w:t>
            </w:r>
          </w:p>
        </w:tc>
        <w:tc>
          <w:tcPr>
            <w:tcW w:w="2493" w:type="dxa"/>
            <w:shd w:val="clear" w:color="auto" w:fill="D9E2F3"/>
          </w:tcPr>
          <w:p w14:paraId="6C762FEF">
            <w:pPr>
              <w:spacing w:after="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493" w:type="dxa"/>
            <w:shd w:val="clear" w:color="auto" w:fill="D9E2F3"/>
          </w:tcPr>
          <w:p w14:paraId="6E64833E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493" w:type="dxa"/>
            <w:shd w:val="clear" w:color="auto" w:fill="D9E2F3"/>
          </w:tcPr>
          <w:p w14:paraId="01B8B08C">
            <w:pPr>
              <w:spacing w:after="0" w:line="240" w:lineRule="auto"/>
            </w:pPr>
            <w:r>
              <w:rPr>
                <w:sz w:val="18"/>
              </w:rPr>
              <w:t>卖家ID</w:t>
            </w:r>
          </w:p>
        </w:tc>
      </w:tr>
      <w:tr w14:paraId="18358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11106A86">
            <w:pPr>
              <w:spacing w:after="0" w:line="240" w:lineRule="auto"/>
            </w:pPr>
            <w:r>
              <w:rPr>
                <w:sz w:val="18"/>
              </w:rPr>
              <w:t>order_amount</w:t>
            </w:r>
          </w:p>
        </w:tc>
        <w:tc>
          <w:tcPr>
            <w:tcW w:w="2493" w:type="dxa"/>
          </w:tcPr>
          <w:p w14:paraId="34088711">
            <w:pPr>
              <w:spacing w:after="0" w:line="240" w:lineRule="auto"/>
            </w:pPr>
            <w:r>
              <w:rPr>
                <w:sz w:val="18"/>
              </w:rPr>
              <w:t>decimal(10,2)</w:t>
            </w:r>
          </w:p>
        </w:tc>
        <w:tc>
          <w:tcPr>
            <w:tcW w:w="2493" w:type="dxa"/>
          </w:tcPr>
          <w:p w14:paraId="634D936F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493" w:type="dxa"/>
          </w:tcPr>
          <w:p w14:paraId="024F059B">
            <w:pPr>
              <w:spacing w:after="0" w:line="240" w:lineRule="auto"/>
            </w:pPr>
            <w:r>
              <w:rPr>
                <w:sz w:val="18"/>
              </w:rPr>
              <w:t>订单金额</w:t>
            </w:r>
          </w:p>
        </w:tc>
      </w:tr>
      <w:tr w14:paraId="43290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D9E2F3"/>
          </w:tcPr>
          <w:p w14:paraId="0371AC6B">
            <w:pPr>
              <w:spacing w:after="0" w:line="240" w:lineRule="auto"/>
            </w:pPr>
            <w:r>
              <w:rPr>
                <w:sz w:val="18"/>
              </w:rPr>
              <w:t>commission</w:t>
            </w:r>
          </w:p>
        </w:tc>
        <w:tc>
          <w:tcPr>
            <w:tcW w:w="2493" w:type="dxa"/>
            <w:shd w:val="clear" w:color="auto" w:fill="D9E2F3"/>
          </w:tcPr>
          <w:p w14:paraId="05DB7C36">
            <w:pPr>
              <w:spacing w:after="0" w:line="240" w:lineRule="auto"/>
            </w:pPr>
            <w:r>
              <w:rPr>
                <w:sz w:val="18"/>
              </w:rPr>
              <w:t>decimal(10,2)</w:t>
            </w:r>
          </w:p>
        </w:tc>
        <w:tc>
          <w:tcPr>
            <w:tcW w:w="2493" w:type="dxa"/>
            <w:shd w:val="clear" w:color="auto" w:fill="D9E2F3"/>
          </w:tcPr>
          <w:p w14:paraId="57F9AD31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493" w:type="dxa"/>
            <w:shd w:val="clear" w:color="auto" w:fill="D9E2F3"/>
          </w:tcPr>
          <w:p w14:paraId="0ED6FECE">
            <w:pPr>
              <w:spacing w:after="0" w:line="240" w:lineRule="auto"/>
            </w:pPr>
            <w:r>
              <w:rPr>
                <w:sz w:val="18"/>
              </w:rPr>
              <w:t>佣金</w:t>
            </w:r>
          </w:p>
        </w:tc>
      </w:tr>
      <w:tr w14:paraId="7E314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17EAAC5A">
            <w:pPr>
              <w:spacing w:after="0" w:line="240" w:lineRule="auto"/>
            </w:pPr>
            <w:r>
              <w:rPr>
                <w:sz w:val="18"/>
              </w:rPr>
              <w:t>settle_amount</w:t>
            </w:r>
          </w:p>
        </w:tc>
        <w:tc>
          <w:tcPr>
            <w:tcW w:w="2493" w:type="dxa"/>
          </w:tcPr>
          <w:p w14:paraId="030EF3D4">
            <w:pPr>
              <w:spacing w:after="0" w:line="240" w:lineRule="auto"/>
            </w:pPr>
            <w:r>
              <w:rPr>
                <w:sz w:val="18"/>
              </w:rPr>
              <w:t>decimal(10,2)</w:t>
            </w:r>
          </w:p>
        </w:tc>
        <w:tc>
          <w:tcPr>
            <w:tcW w:w="2493" w:type="dxa"/>
          </w:tcPr>
          <w:p w14:paraId="2FFAC989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493" w:type="dxa"/>
          </w:tcPr>
          <w:p w14:paraId="733AA2EB">
            <w:pPr>
              <w:spacing w:after="0" w:line="240" w:lineRule="auto"/>
            </w:pPr>
            <w:r>
              <w:rPr>
                <w:sz w:val="18"/>
              </w:rPr>
              <w:t>实结金额</w:t>
            </w:r>
          </w:p>
        </w:tc>
      </w:tr>
      <w:tr w14:paraId="01A96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D9E2F3"/>
          </w:tcPr>
          <w:p w14:paraId="29CF4D4E">
            <w:pPr>
              <w:spacing w:after="0" w:line="240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w="2493" w:type="dxa"/>
            <w:shd w:val="clear" w:color="auto" w:fill="D9E2F3"/>
          </w:tcPr>
          <w:p w14:paraId="1A954AE4">
            <w:pPr>
              <w:spacing w:after="0" w:line="240" w:lineRule="auto"/>
            </w:pPr>
            <w:r>
              <w:rPr>
                <w:sz w:val="18"/>
              </w:rPr>
              <w:t>tinyint</w:t>
            </w:r>
          </w:p>
        </w:tc>
        <w:tc>
          <w:tcPr>
            <w:tcW w:w="2493" w:type="dxa"/>
            <w:shd w:val="clear" w:color="auto" w:fill="D9E2F3"/>
          </w:tcPr>
          <w:p w14:paraId="1463692D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493" w:type="dxa"/>
            <w:shd w:val="clear" w:color="auto" w:fill="D9E2F3"/>
          </w:tcPr>
          <w:p w14:paraId="24941C65">
            <w:pPr>
              <w:spacing w:after="0" w:line="240" w:lineRule="auto"/>
            </w:pPr>
            <w:r>
              <w:rPr>
                <w:sz w:val="18"/>
              </w:rPr>
              <w:t>0待结算 1已结算</w:t>
            </w:r>
          </w:p>
        </w:tc>
      </w:tr>
    </w:tbl>
    <w:p w14:paraId="4470988B"/>
    <w:p w14:paraId="47837693">
      <w:r>
        <w:t>---</w:t>
      </w:r>
    </w:p>
    <w:p w14:paraId="20A8128A">
      <w:pPr>
        <w:pStyle w:val="4"/>
      </w:pPr>
      <w:r>
        <w:t>5. API 清单</w:t>
      </w:r>
    </w:p>
    <w:p w14:paraId="533D51F0">
      <w:r>
        <w:t xml:space="preserve">统一前缀 </w:t>
      </w:r>
      <w:r>
        <w:rPr>
          <w:rFonts w:ascii="Consolas" w:hAnsi="Consolas"/>
          <w:color w:val="C7254E"/>
        </w:rPr>
        <w:t>/api/v1</w:t>
      </w:r>
      <w:r>
        <w:t>，返回格式：</w:t>
      </w:r>
    </w:p>
    <w:p w14:paraId="04C8DDAD">
      <w:r>
        <w:rPr>
          <w:rFonts w:ascii="Consolas" w:hAnsi="Consolas"/>
          <w:color w:val="333333"/>
          <w:sz w:val="18"/>
        </w:rPr>
        <w:t>{ "code": 200, "message": "success", "data": {} }</w:t>
      </w:r>
      <w:r>
        <w:rPr>
          <w:rFonts w:ascii="Consolas" w:hAnsi="Consolas"/>
          <w:color w:val="333333"/>
          <w:sz w:val="18"/>
        </w:rPr>
        <w:br w:type="textWrapping"/>
      </w:r>
    </w:p>
    <w:p w14:paraId="473AE58C">
      <w:pPr>
        <w:pStyle w:val="5"/>
      </w:pPr>
      <w:r>
        <w:t>5.1 用户与认证（14个）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5"/>
        <w:gridCol w:w="1970"/>
        <w:gridCol w:w="2316"/>
        <w:gridCol w:w="1971"/>
        <w:gridCol w:w="1966"/>
      </w:tblGrid>
      <w:tr w14:paraId="404EA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4472C4"/>
          </w:tcPr>
          <w:p w14:paraId="6E59B9C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w="1994" w:type="dxa"/>
            <w:shd w:val="clear" w:color="auto" w:fill="4472C4"/>
          </w:tcPr>
          <w:p w14:paraId="578E060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w="1994" w:type="dxa"/>
            <w:shd w:val="clear" w:color="auto" w:fill="4472C4"/>
          </w:tcPr>
          <w:p w14:paraId="3BC3098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w="1994" w:type="dxa"/>
            <w:shd w:val="clear" w:color="auto" w:fill="4472C4"/>
          </w:tcPr>
          <w:p w14:paraId="120734B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w="1994" w:type="dxa"/>
            <w:shd w:val="clear" w:color="auto" w:fill="4472C4"/>
          </w:tcPr>
          <w:p w14:paraId="1A6477D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权限</w:t>
            </w:r>
          </w:p>
        </w:tc>
      </w:tr>
      <w:tr w14:paraId="1D7C8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0729B732">
            <w:pPr>
              <w:spacing w:after="0" w:line="240" w:lineRule="auto"/>
            </w:pPr>
            <w:r>
              <w:rPr>
                <w:sz w:val="18"/>
              </w:rPr>
              <w:t>U-01</w:t>
            </w:r>
          </w:p>
        </w:tc>
        <w:tc>
          <w:tcPr>
            <w:tcW w:w="1994" w:type="dxa"/>
          </w:tcPr>
          <w:p w14:paraId="63397596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1994" w:type="dxa"/>
          </w:tcPr>
          <w:p w14:paraId="29718768">
            <w:pPr>
              <w:spacing w:after="0" w:line="240" w:lineRule="auto"/>
            </w:pPr>
            <w:r>
              <w:rPr>
                <w:sz w:val="18"/>
              </w:rPr>
              <w:t>/api/v1/auth/register</w:t>
            </w:r>
          </w:p>
        </w:tc>
        <w:tc>
          <w:tcPr>
            <w:tcW w:w="1994" w:type="dxa"/>
          </w:tcPr>
          <w:p w14:paraId="574F701E">
            <w:pPr>
              <w:spacing w:after="0" w:line="240" w:lineRule="auto"/>
            </w:pPr>
            <w:r>
              <w:rPr>
                <w:sz w:val="18"/>
              </w:rPr>
              <w:t>手机号注册</w:t>
            </w:r>
          </w:p>
        </w:tc>
        <w:tc>
          <w:tcPr>
            <w:tcW w:w="1994" w:type="dxa"/>
          </w:tcPr>
          <w:p w14:paraId="75E5DA7D">
            <w:pPr>
              <w:spacing w:after="0" w:line="240" w:lineRule="auto"/>
            </w:pPr>
            <w:r>
              <w:rPr>
                <w:sz w:val="18"/>
              </w:rPr>
              <w:t>游客</w:t>
            </w:r>
          </w:p>
        </w:tc>
      </w:tr>
      <w:tr w14:paraId="534DB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2F3"/>
          </w:tcPr>
          <w:p w14:paraId="4898D8CC">
            <w:pPr>
              <w:spacing w:after="0" w:line="240" w:lineRule="auto"/>
            </w:pPr>
            <w:r>
              <w:rPr>
                <w:sz w:val="18"/>
              </w:rPr>
              <w:t>U-02</w:t>
            </w:r>
          </w:p>
        </w:tc>
        <w:tc>
          <w:tcPr>
            <w:tcW w:w="1994" w:type="dxa"/>
            <w:shd w:val="clear" w:color="auto" w:fill="D9E2F3"/>
          </w:tcPr>
          <w:p w14:paraId="6A8CEA4C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1994" w:type="dxa"/>
            <w:shd w:val="clear" w:color="auto" w:fill="D9E2F3"/>
          </w:tcPr>
          <w:p w14:paraId="22483641">
            <w:pPr>
              <w:spacing w:after="0" w:line="240" w:lineRule="auto"/>
            </w:pPr>
            <w:r>
              <w:rPr>
                <w:sz w:val="18"/>
              </w:rPr>
              <w:t>/api/v1/auth/login</w:t>
            </w:r>
          </w:p>
        </w:tc>
        <w:tc>
          <w:tcPr>
            <w:tcW w:w="1994" w:type="dxa"/>
            <w:shd w:val="clear" w:color="auto" w:fill="D9E2F3"/>
          </w:tcPr>
          <w:p w14:paraId="3DB20D4B">
            <w:pPr>
              <w:spacing w:after="0" w:line="240" w:lineRule="auto"/>
            </w:pPr>
            <w:r>
              <w:rPr>
                <w:sz w:val="18"/>
              </w:rPr>
              <w:t>密码登录</w:t>
            </w:r>
          </w:p>
        </w:tc>
        <w:tc>
          <w:tcPr>
            <w:tcW w:w="1994" w:type="dxa"/>
            <w:shd w:val="clear" w:color="auto" w:fill="D9E2F3"/>
          </w:tcPr>
          <w:p w14:paraId="7A4E1CEB">
            <w:pPr>
              <w:spacing w:after="0" w:line="240" w:lineRule="auto"/>
            </w:pPr>
            <w:r>
              <w:rPr>
                <w:sz w:val="18"/>
              </w:rPr>
              <w:t>游客</w:t>
            </w:r>
          </w:p>
        </w:tc>
      </w:tr>
      <w:tr w14:paraId="2FB37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6160FC4C">
            <w:pPr>
              <w:spacing w:after="0" w:line="240" w:lineRule="auto"/>
            </w:pPr>
            <w:r>
              <w:rPr>
                <w:sz w:val="18"/>
              </w:rPr>
              <w:t>U-03</w:t>
            </w:r>
          </w:p>
        </w:tc>
        <w:tc>
          <w:tcPr>
            <w:tcW w:w="1994" w:type="dxa"/>
          </w:tcPr>
          <w:p w14:paraId="7F939569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1994" w:type="dxa"/>
          </w:tcPr>
          <w:p w14:paraId="689EEA82">
            <w:pPr>
              <w:spacing w:after="0" w:line="240" w:lineRule="auto"/>
            </w:pPr>
            <w:r>
              <w:rPr>
                <w:sz w:val="18"/>
              </w:rPr>
              <w:t>/api/v1/auth/sms-code</w:t>
            </w:r>
          </w:p>
        </w:tc>
        <w:tc>
          <w:tcPr>
            <w:tcW w:w="1994" w:type="dxa"/>
          </w:tcPr>
          <w:p w14:paraId="33F9E3BA">
            <w:pPr>
              <w:spacing w:after="0" w:line="240" w:lineRule="auto"/>
            </w:pPr>
            <w:r>
              <w:rPr>
                <w:sz w:val="18"/>
              </w:rPr>
              <w:t>发送短信验证码</w:t>
            </w:r>
          </w:p>
        </w:tc>
        <w:tc>
          <w:tcPr>
            <w:tcW w:w="1994" w:type="dxa"/>
          </w:tcPr>
          <w:p w14:paraId="4A039908">
            <w:pPr>
              <w:spacing w:after="0" w:line="240" w:lineRule="auto"/>
            </w:pPr>
            <w:r>
              <w:rPr>
                <w:sz w:val="18"/>
              </w:rPr>
              <w:t>游客</w:t>
            </w:r>
          </w:p>
        </w:tc>
      </w:tr>
      <w:tr w14:paraId="678AC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2F3"/>
          </w:tcPr>
          <w:p w14:paraId="51089557">
            <w:pPr>
              <w:spacing w:after="0" w:line="240" w:lineRule="auto"/>
            </w:pPr>
            <w:r>
              <w:rPr>
                <w:sz w:val="18"/>
              </w:rPr>
              <w:t>U-04</w:t>
            </w:r>
          </w:p>
        </w:tc>
        <w:tc>
          <w:tcPr>
            <w:tcW w:w="1994" w:type="dxa"/>
            <w:shd w:val="clear" w:color="auto" w:fill="D9E2F3"/>
          </w:tcPr>
          <w:p w14:paraId="46DC1D8F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1994" w:type="dxa"/>
            <w:shd w:val="clear" w:color="auto" w:fill="D9E2F3"/>
          </w:tcPr>
          <w:p w14:paraId="588E9189">
            <w:pPr>
              <w:spacing w:after="0" w:line="240" w:lineRule="auto"/>
            </w:pPr>
            <w:r>
              <w:rPr>
                <w:sz w:val="18"/>
              </w:rPr>
              <w:t>/api/v1/auth/sms-login</w:t>
            </w:r>
          </w:p>
        </w:tc>
        <w:tc>
          <w:tcPr>
            <w:tcW w:w="1994" w:type="dxa"/>
            <w:shd w:val="clear" w:color="auto" w:fill="D9E2F3"/>
          </w:tcPr>
          <w:p w14:paraId="7B7B6FEA">
            <w:pPr>
              <w:spacing w:after="0" w:line="240" w:lineRule="auto"/>
            </w:pPr>
            <w:r>
              <w:rPr>
                <w:sz w:val="18"/>
              </w:rPr>
              <w:t>短信登录</w:t>
            </w:r>
          </w:p>
        </w:tc>
        <w:tc>
          <w:tcPr>
            <w:tcW w:w="1994" w:type="dxa"/>
            <w:shd w:val="clear" w:color="auto" w:fill="D9E2F3"/>
          </w:tcPr>
          <w:p w14:paraId="3A9C01E2">
            <w:pPr>
              <w:spacing w:after="0" w:line="240" w:lineRule="auto"/>
            </w:pPr>
            <w:r>
              <w:rPr>
                <w:sz w:val="18"/>
              </w:rPr>
              <w:t>游客</w:t>
            </w:r>
          </w:p>
        </w:tc>
      </w:tr>
      <w:tr w14:paraId="6FBD6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4627CD72">
            <w:pPr>
              <w:spacing w:after="0" w:line="240" w:lineRule="auto"/>
            </w:pPr>
            <w:r>
              <w:rPr>
                <w:sz w:val="18"/>
              </w:rPr>
              <w:t>U-05</w:t>
            </w:r>
          </w:p>
        </w:tc>
        <w:tc>
          <w:tcPr>
            <w:tcW w:w="1994" w:type="dxa"/>
          </w:tcPr>
          <w:p w14:paraId="451CF279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1994" w:type="dxa"/>
          </w:tcPr>
          <w:p w14:paraId="1E49AAC7">
            <w:pPr>
              <w:spacing w:after="0" w:line="240" w:lineRule="auto"/>
            </w:pPr>
            <w:r>
              <w:rPr>
                <w:sz w:val="18"/>
              </w:rPr>
              <w:t>/api/v1/auth/logout</w:t>
            </w:r>
          </w:p>
        </w:tc>
        <w:tc>
          <w:tcPr>
            <w:tcW w:w="1994" w:type="dxa"/>
          </w:tcPr>
          <w:p w14:paraId="6634116B">
            <w:pPr>
              <w:spacing w:after="0" w:line="240" w:lineRule="auto"/>
            </w:pPr>
            <w:r>
              <w:rPr>
                <w:sz w:val="18"/>
              </w:rPr>
              <w:t>退出登录</w:t>
            </w:r>
          </w:p>
        </w:tc>
        <w:tc>
          <w:tcPr>
            <w:tcW w:w="1994" w:type="dxa"/>
          </w:tcPr>
          <w:p w14:paraId="0A95B9EC">
            <w:pPr>
              <w:spacing w:after="0" w:line="240" w:lineRule="auto"/>
            </w:pPr>
            <w:r>
              <w:rPr>
                <w:sz w:val="18"/>
              </w:rPr>
              <w:t>登录用户</w:t>
            </w:r>
          </w:p>
        </w:tc>
      </w:tr>
      <w:tr w14:paraId="4C300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2F3"/>
          </w:tcPr>
          <w:p w14:paraId="7D970C37">
            <w:pPr>
              <w:spacing w:after="0" w:line="240" w:lineRule="auto"/>
            </w:pPr>
            <w:r>
              <w:rPr>
                <w:sz w:val="18"/>
              </w:rPr>
              <w:t>U-06</w:t>
            </w:r>
          </w:p>
        </w:tc>
        <w:tc>
          <w:tcPr>
            <w:tcW w:w="1994" w:type="dxa"/>
            <w:shd w:val="clear" w:color="auto" w:fill="D9E2F3"/>
          </w:tcPr>
          <w:p w14:paraId="3ABDBF13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1994" w:type="dxa"/>
            <w:shd w:val="clear" w:color="auto" w:fill="D9E2F3"/>
          </w:tcPr>
          <w:p w14:paraId="3CB93F38">
            <w:pPr>
              <w:spacing w:after="0" w:line="240" w:lineRule="auto"/>
            </w:pPr>
            <w:r>
              <w:rPr>
                <w:sz w:val="18"/>
              </w:rPr>
              <w:t>/api/v1/auth/refresh-token</w:t>
            </w:r>
          </w:p>
        </w:tc>
        <w:tc>
          <w:tcPr>
            <w:tcW w:w="1994" w:type="dxa"/>
            <w:shd w:val="clear" w:color="auto" w:fill="D9E2F3"/>
          </w:tcPr>
          <w:p w14:paraId="609CADA0">
            <w:pPr>
              <w:spacing w:after="0" w:line="240" w:lineRule="auto"/>
            </w:pPr>
            <w:r>
              <w:rPr>
                <w:sz w:val="18"/>
              </w:rPr>
              <w:t>刷新Token</w:t>
            </w:r>
          </w:p>
        </w:tc>
        <w:tc>
          <w:tcPr>
            <w:tcW w:w="1994" w:type="dxa"/>
            <w:shd w:val="clear" w:color="auto" w:fill="D9E2F3"/>
          </w:tcPr>
          <w:p w14:paraId="29994469">
            <w:pPr>
              <w:spacing w:after="0" w:line="240" w:lineRule="auto"/>
            </w:pPr>
            <w:r>
              <w:rPr>
                <w:sz w:val="18"/>
              </w:rPr>
              <w:t>登录用户</w:t>
            </w:r>
          </w:p>
        </w:tc>
      </w:tr>
      <w:tr w14:paraId="7D70B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21F69476">
            <w:pPr>
              <w:spacing w:after="0" w:line="240" w:lineRule="auto"/>
            </w:pPr>
            <w:r>
              <w:rPr>
                <w:sz w:val="18"/>
              </w:rPr>
              <w:t>U-07</w:t>
            </w:r>
          </w:p>
        </w:tc>
        <w:tc>
          <w:tcPr>
            <w:tcW w:w="1994" w:type="dxa"/>
          </w:tcPr>
          <w:p w14:paraId="7728F8F1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1994" w:type="dxa"/>
          </w:tcPr>
          <w:p w14:paraId="4FEF9C6F">
            <w:pPr>
              <w:spacing w:after="0" w:line="240" w:lineRule="auto"/>
            </w:pPr>
            <w:r>
              <w:rPr>
                <w:sz w:val="18"/>
              </w:rPr>
              <w:t>/api/v1/student/auth</w:t>
            </w:r>
          </w:p>
        </w:tc>
        <w:tc>
          <w:tcPr>
            <w:tcW w:w="1994" w:type="dxa"/>
          </w:tcPr>
          <w:p w14:paraId="65CC2AC3">
            <w:pPr>
              <w:spacing w:after="0" w:line="240" w:lineRule="auto"/>
            </w:pPr>
            <w:r>
              <w:rPr>
                <w:sz w:val="18"/>
              </w:rPr>
              <w:t>学号实名认证</w:t>
            </w:r>
          </w:p>
        </w:tc>
        <w:tc>
          <w:tcPr>
            <w:tcW w:w="1994" w:type="dxa"/>
          </w:tcPr>
          <w:p w14:paraId="38A73712">
            <w:pPr>
              <w:spacing w:after="0" w:line="240" w:lineRule="auto"/>
            </w:pPr>
            <w:r>
              <w:rPr>
                <w:sz w:val="18"/>
              </w:rPr>
              <w:t>学生</w:t>
            </w:r>
          </w:p>
        </w:tc>
      </w:tr>
      <w:tr w14:paraId="14DF2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2F3"/>
          </w:tcPr>
          <w:p w14:paraId="2EDB8876">
            <w:pPr>
              <w:spacing w:after="0" w:line="240" w:lineRule="auto"/>
            </w:pPr>
            <w:r>
              <w:rPr>
                <w:sz w:val="18"/>
              </w:rPr>
              <w:t>U-08</w:t>
            </w:r>
          </w:p>
        </w:tc>
        <w:tc>
          <w:tcPr>
            <w:tcW w:w="1994" w:type="dxa"/>
            <w:shd w:val="clear" w:color="auto" w:fill="D9E2F3"/>
          </w:tcPr>
          <w:p w14:paraId="1EE6F80E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1994" w:type="dxa"/>
            <w:shd w:val="clear" w:color="auto" w:fill="D9E2F3"/>
          </w:tcPr>
          <w:p w14:paraId="09EF7A59">
            <w:pPr>
              <w:spacing w:after="0" w:line="240" w:lineRule="auto"/>
            </w:pPr>
            <w:r>
              <w:rPr>
                <w:sz w:val="18"/>
              </w:rPr>
              <w:t>/api/v1/student/auth-status</w:t>
            </w:r>
          </w:p>
        </w:tc>
        <w:tc>
          <w:tcPr>
            <w:tcW w:w="1994" w:type="dxa"/>
            <w:shd w:val="clear" w:color="auto" w:fill="D9E2F3"/>
          </w:tcPr>
          <w:p w14:paraId="57335F1E">
            <w:pPr>
              <w:spacing w:after="0" w:line="240" w:lineRule="auto"/>
            </w:pPr>
            <w:r>
              <w:rPr>
                <w:sz w:val="18"/>
              </w:rPr>
              <w:t>查询认证状态</w:t>
            </w:r>
          </w:p>
        </w:tc>
        <w:tc>
          <w:tcPr>
            <w:tcW w:w="1994" w:type="dxa"/>
            <w:shd w:val="clear" w:color="auto" w:fill="D9E2F3"/>
          </w:tcPr>
          <w:p w14:paraId="71CCA7AD">
            <w:pPr>
              <w:spacing w:after="0" w:line="240" w:lineRule="auto"/>
            </w:pPr>
            <w:r>
              <w:rPr>
                <w:sz w:val="18"/>
              </w:rPr>
              <w:t>学生</w:t>
            </w:r>
          </w:p>
        </w:tc>
      </w:tr>
      <w:tr w14:paraId="2F275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5ED2AC97">
            <w:pPr>
              <w:spacing w:after="0" w:line="240" w:lineRule="auto"/>
            </w:pPr>
            <w:r>
              <w:rPr>
                <w:sz w:val="18"/>
              </w:rPr>
              <w:t>U-09</w:t>
            </w:r>
          </w:p>
        </w:tc>
        <w:tc>
          <w:tcPr>
            <w:tcW w:w="1994" w:type="dxa"/>
          </w:tcPr>
          <w:p w14:paraId="696F94DC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1994" w:type="dxa"/>
          </w:tcPr>
          <w:p w14:paraId="62139B45">
            <w:pPr>
              <w:spacing w:after="0" w:line="240" w:lineRule="auto"/>
            </w:pPr>
            <w:r>
              <w:rPr>
                <w:sz w:val="18"/>
              </w:rPr>
              <w:t>/api/v1/user/info</w:t>
            </w:r>
          </w:p>
        </w:tc>
        <w:tc>
          <w:tcPr>
            <w:tcW w:w="1994" w:type="dxa"/>
          </w:tcPr>
          <w:p w14:paraId="4EC6DC41">
            <w:pPr>
              <w:spacing w:after="0" w:line="240" w:lineRule="auto"/>
            </w:pPr>
            <w:r>
              <w:rPr>
                <w:sz w:val="18"/>
              </w:rPr>
              <w:t>获取用户信息</w:t>
            </w:r>
          </w:p>
        </w:tc>
        <w:tc>
          <w:tcPr>
            <w:tcW w:w="1994" w:type="dxa"/>
          </w:tcPr>
          <w:p w14:paraId="4E764E4D">
            <w:pPr>
              <w:spacing w:after="0" w:line="240" w:lineRule="auto"/>
            </w:pPr>
            <w:r>
              <w:rPr>
                <w:sz w:val="18"/>
              </w:rPr>
              <w:t>登录用户</w:t>
            </w:r>
          </w:p>
        </w:tc>
      </w:tr>
      <w:tr w14:paraId="6F45B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2F3"/>
          </w:tcPr>
          <w:p w14:paraId="09C69D72">
            <w:pPr>
              <w:spacing w:after="0" w:line="240" w:lineRule="auto"/>
            </w:pPr>
            <w:r>
              <w:rPr>
                <w:sz w:val="18"/>
              </w:rPr>
              <w:t>U-10</w:t>
            </w:r>
          </w:p>
        </w:tc>
        <w:tc>
          <w:tcPr>
            <w:tcW w:w="1994" w:type="dxa"/>
            <w:shd w:val="clear" w:color="auto" w:fill="D9E2F3"/>
          </w:tcPr>
          <w:p w14:paraId="1BD04906">
            <w:pPr>
              <w:spacing w:after="0" w:line="240" w:lineRule="auto"/>
            </w:pPr>
            <w:r>
              <w:rPr>
                <w:sz w:val="18"/>
              </w:rPr>
              <w:t>PUT</w:t>
            </w:r>
          </w:p>
        </w:tc>
        <w:tc>
          <w:tcPr>
            <w:tcW w:w="1994" w:type="dxa"/>
            <w:shd w:val="clear" w:color="auto" w:fill="D9E2F3"/>
          </w:tcPr>
          <w:p w14:paraId="32A501A7">
            <w:pPr>
              <w:spacing w:after="0" w:line="240" w:lineRule="auto"/>
            </w:pPr>
            <w:r>
              <w:rPr>
                <w:sz w:val="18"/>
              </w:rPr>
              <w:t>/api/v1/user/info</w:t>
            </w:r>
          </w:p>
        </w:tc>
        <w:tc>
          <w:tcPr>
            <w:tcW w:w="1994" w:type="dxa"/>
            <w:shd w:val="clear" w:color="auto" w:fill="D9E2F3"/>
          </w:tcPr>
          <w:p w14:paraId="222345F6">
            <w:pPr>
              <w:spacing w:after="0" w:line="240" w:lineRule="auto"/>
            </w:pPr>
            <w:r>
              <w:rPr>
                <w:sz w:val="18"/>
              </w:rPr>
              <w:t>修改资料</w:t>
            </w:r>
          </w:p>
        </w:tc>
        <w:tc>
          <w:tcPr>
            <w:tcW w:w="1994" w:type="dxa"/>
            <w:shd w:val="clear" w:color="auto" w:fill="D9E2F3"/>
          </w:tcPr>
          <w:p w14:paraId="73145005">
            <w:pPr>
              <w:spacing w:after="0" w:line="240" w:lineRule="auto"/>
            </w:pPr>
            <w:r>
              <w:rPr>
                <w:sz w:val="18"/>
              </w:rPr>
              <w:t>登录用户</w:t>
            </w:r>
          </w:p>
        </w:tc>
      </w:tr>
      <w:tr w14:paraId="3BAD7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1D92E22C">
            <w:pPr>
              <w:spacing w:after="0" w:line="240" w:lineRule="auto"/>
            </w:pPr>
            <w:r>
              <w:rPr>
                <w:sz w:val="18"/>
              </w:rPr>
              <w:t>U-11</w:t>
            </w:r>
          </w:p>
        </w:tc>
        <w:tc>
          <w:tcPr>
            <w:tcW w:w="1994" w:type="dxa"/>
          </w:tcPr>
          <w:p w14:paraId="45BA0D24">
            <w:pPr>
              <w:spacing w:after="0" w:line="240" w:lineRule="auto"/>
            </w:pPr>
            <w:r>
              <w:rPr>
                <w:sz w:val="18"/>
              </w:rPr>
              <w:t>PUT</w:t>
            </w:r>
          </w:p>
        </w:tc>
        <w:tc>
          <w:tcPr>
            <w:tcW w:w="1994" w:type="dxa"/>
          </w:tcPr>
          <w:p w14:paraId="67454B86">
            <w:pPr>
              <w:spacing w:after="0" w:line="240" w:lineRule="auto"/>
            </w:pPr>
            <w:r>
              <w:rPr>
                <w:sz w:val="18"/>
              </w:rPr>
              <w:t>/api/v1/user/password</w:t>
            </w:r>
          </w:p>
        </w:tc>
        <w:tc>
          <w:tcPr>
            <w:tcW w:w="1994" w:type="dxa"/>
          </w:tcPr>
          <w:p w14:paraId="735AB37C">
            <w:pPr>
              <w:spacing w:after="0" w:line="240" w:lineRule="auto"/>
            </w:pPr>
            <w:r>
              <w:rPr>
                <w:sz w:val="18"/>
              </w:rPr>
              <w:t>修改密码</w:t>
            </w:r>
          </w:p>
        </w:tc>
        <w:tc>
          <w:tcPr>
            <w:tcW w:w="1994" w:type="dxa"/>
          </w:tcPr>
          <w:p w14:paraId="3F911044">
            <w:pPr>
              <w:spacing w:after="0" w:line="240" w:lineRule="auto"/>
            </w:pPr>
            <w:r>
              <w:rPr>
                <w:sz w:val="18"/>
              </w:rPr>
              <w:t>登录用户</w:t>
            </w:r>
          </w:p>
        </w:tc>
      </w:tr>
      <w:tr w14:paraId="61094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2F3"/>
          </w:tcPr>
          <w:p w14:paraId="70A79EAB">
            <w:pPr>
              <w:spacing w:after="0" w:line="240" w:lineRule="auto"/>
            </w:pPr>
            <w:r>
              <w:rPr>
                <w:sz w:val="18"/>
              </w:rPr>
              <w:t>U-12</w:t>
            </w:r>
          </w:p>
        </w:tc>
        <w:tc>
          <w:tcPr>
            <w:tcW w:w="1994" w:type="dxa"/>
            <w:shd w:val="clear" w:color="auto" w:fill="D9E2F3"/>
          </w:tcPr>
          <w:p w14:paraId="51D17FDC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1994" w:type="dxa"/>
            <w:shd w:val="clear" w:color="auto" w:fill="D9E2F3"/>
          </w:tcPr>
          <w:p w14:paraId="36663F1B">
            <w:pPr>
              <w:spacing w:after="0" w:line="240" w:lineRule="auto"/>
            </w:pPr>
            <w:r>
              <w:rPr>
                <w:sz w:val="18"/>
              </w:rPr>
              <w:t>/api/v1/merchant/apply</w:t>
            </w:r>
          </w:p>
        </w:tc>
        <w:tc>
          <w:tcPr>
            <w:tcW w:w="1994" w:type="dxa"/>
            <w:shd w:val="clear" w:color="auto" w:fill="D9E2F3"/>
          </w:tcPr>
          <w:p w14:paraId="3AAA6858">
            <w:pPr>
              <w:spacing w:after="0" w:line="240" w:lineRule="auto"/>
            </w:pPr>
            <w:r>
              <w:rPr>
                <w:sz w:val="18"/>
              </w:rPr>
              <w:t>商家入驻申请</w:t>
            </w:r>
          </w:p>
        </w:tc>
        <w:tc>
          <w:tcPr>
            <w:tcW w:w="1994" w:type="dxa"/>
            <w:shd w:val="clear" w:color="auto" w:fill="D9E2F3"/>
          </w:tcPr>
          <w:p w14:paraId="6B1CA923">
            <w:pPr>
              <w:spacing w:after="0" w:line="240" w:lineRule="auto"/>
            </w:pPr>
            <w:r>
              <w:rPr>
                <w:sz w:val="18"/>
              </w:rPr>
              <w:t>学生</w:t>
            </w:r>
          </w:p>
        </w:tc>
      </w:tr>
      <w:tr w14:paraId="155E8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74390DBB">
            <w:pPr>
              <w:spacing w:after="0" w:line="240" w:lineRule="auto"/>
            </w:pPr>
            <w:r>
              <w:rPr>
                <w:sz w:val="18"/>
              </w:rPr>
              <w:t>U-13</w:t>
            </w:r>
          </w:p>
        </w:tc>
        <w:tc>
          <w:tcPr>
            <w:tcW w:w="1994" w:type="dxa"/>
          </w:tcPr>
          <w:p w14:paraId="1FE2F3B2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1994" w:type="dxa"/>
          </w:tcPr>
          <w:p w14:paraId="15A08543">
            <w:pPr>
              <w:spacing w:after="0" w:line="240" w:lineRule="auto"/>
            </w:pPr>
            <w:r>
              <w:rPr>
                <w:sz w:val="18"/>
              </w:rPr>
              <w:t>/api/v1/merchant/status</w:t>
            </w:r>
          </w:p>
        </w:tc>
        <w:tc>
          <w:tcPr>
            <w:tcW w:w="1994" w:type="dxa"/>
          </w:tcPr>
          <w:p w14:paraId="61F9E891">
            <w:pPr>
              <w:spacing w:after="0" w:line="240" w:lineRule="auto"/>
            </w:pPr>
            <w:r>
              <w:rPr>
                <w:sz w:val="18"/>
              </w:rPr>
              <w:t>商家状态</w:t>
            </w:r>
          </w:p>
        </w:tc>
        <w:tc>
          <w:tcPr>
            <w:tcW w:w="1994" w:type="dxa"/>
          </w:tcPr>
          <w:p w14:paraId="482A6BFB">
            <w:pPr>
              <w:spacing w:after="0" w:line="240" w:lineRule="auto"/>
            </w:pPr>
            <w:r>
              <w:rPr>
                <w:sz w:val="18"/>
              </w:rPr>
              <w:t>商家</w:t>
            </w:r>
          </w:p>
        </w:tc>
      </w:tr>
      <w:tr w14:paraId="2DE75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2F3"/>
          </w:tcPr>
          <w:p w14:paraId="5545E2F3">
            <w:pPr>
              <w:spacing w:after="0" w:line="240" w:lineRule="auto"/>
            </w:pPr>
            <w:r>
              <w:rPr>
                <w:sz w:val="18"/>
              </w:rPr>
              <w:t>U-14</w:t>
            </w:r>
          </w:p>
        </w:tc>
        <w:tc>
          <w:tcPr>
            <w:tcW w:w="1994" w:type="dxa"/>
            <w:shd w:val="clear" w:color="auto" w:fill="D9E2F3"/>
          </w:tcPr>
          <w:p w14:paraId="139C6F41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1994" w:type="dxa"/>
            <w:shd w:val="clear" w:color="auto" w:fill="D9E2F3"/>
          </w:tcPr>
          <w:p w14:paraId="3CBCDA11">
            <w:pPr>
              <w:spacing w:after="0" w:line="240" w:lineRule="auto"/>
            </w:pPr>
            <w:r>
              <w:rPr>
                <w:sz w:val="18"/>
              </w:rPr>
              <w:t>/api/v1/deliverer/apply</w:t>
            </w:r>
          </w:p>
        </w:tc>
        <w:tc>
          <w:tcPr>
            <w:tcW w:w="1994" w:type="dxa"/>
            <w:shd w:val="clear" w:color="auto" w:fill="D9E2F3"/>
          </w:tcPr>
          <w:p w14:paraId="11776689">
            <w:pPr>
              <w:spacing w:after="0" w:line="240" w:lineRule="auto"/>
            </w:pPr>
            <w:r>
              <w:rPr>
                <w:sz w:val="18"/>
              </w:rPr>
              <w:t>配送员申请</w:t>
            </w:r>
          </w:p>
        </w:tc>
        <w:tc>
          <w:tcPr>
            <w:tcW w:w="1994" w:type="dxa"/>
            <w:shd w:val="clear" w:color="auto" w:fill="D9E2F3"/>
          </w:tcPr>
          <w:p w14:paraId="72EF7B8A">
            <w:pPr>
              <w:spacing w:after="0" w:line="240" w:lineRule="auto"/>
            </w:pPr>
            <w:r>
              <w:rPr>
                <w:sz w:val="18"/>
              </w:rPr>
              <w:t>学生</w:t>
            </w:r>
          </w:p>
        </w:tc>
      </w:tr>
    </w:tbl>
    <w:p w14:paraId="778EC70E"/>
    <w:p w14:paraId="23917689">
      <w:r>
        <w:rPr>
          <w:b/>
        </w:rPr>
        <w:t>U-01 注册请求示例</w:t>
      </w:r>
    </w:p>
    <w:p w14:paraId="3AB38E66"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"phone": "13800138000",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"password": "EncryptedPassword",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"smsCode": "123456"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  <w:r>
        <w:rPr>
          <w:rFonts w:ascii="Consolas" w:hAnsi="Consolas"/>
          <w:color w:val="333333"/>
          <w:sz w:val="18"/>
        </w:rPr>
        <w:br w:type="textWrapping"/>
      </w:r>
    </w:p>
    <w:p w14:paraId="35BCFE49">
      <w:r>
        <w:rPr>
          <w:b/>
        </w:rPr>
        <w:t>U-02 登录响应示例</w:t>
      </w:r>
    </w:p>
    <w:p w14:paraId="401874A5"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"code": 200,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"data":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"token": "eyJhbGciOiJIUzI1NiIs...",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"refreshToken": "xxx",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"expiresIn": 7200,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"user":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"id": 10001,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"phone": "138****8000",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"nickname": "小李",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"role": 1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  <w:r>
        <w:rPr>
          <w:rFonts w:ascii="Consolas" w:hAnsi="Consolas"/>
          <w:color w:val="333333"/>
          <w:sz w:val="18"/>
        </w:rPr>
        <w:br w:type="textWrapping"/>
      </w:r>
    </w:p>
    <w:p w14:paraId="0B14A75A">
      <w:r>
        <w:rPr>
          <w:b/>
        </w:rPr>
        <w:t>U-07 学号认证请求示例</w:t>
      </w:r>
    </w:p>
    <w:p w14:paraId="2843A102"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"studentNo": "2021001001",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"school": "某某大学",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"realName": "李四",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"studentCardImage": "https://oss.example.com/xxx.jpg"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  <w:r>
        <w:rPr>
          <w:rFonts w:ascii="Consolas" w:hAnsi="Consolas"/>
          <w:color w:val="333333"/>
          <w:sz w:val="18"/>
        </w:rPr>
        <w:br w:type="textWrapping"/>
      </w:r>
    </w:p>
    <w:p w14:paraId="5381DDF6">
      <w:pPr>
        <w:pStyle w:val="5"/>
      </w:pPr>
      <w:r>
        <w:t>5.2 商品（14个）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3"/>
        <w:gridCol w:w="1913"/>
        <w:gridCol w:w="2627"/>
        <w:gridCol w:w="1882"/>
        <w:gridCol w:w="1883"/>
      </w:tblGrid>
      <w:tr w14:paraId="036CB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4472C4"/>
          </w:tcPr>
          <w:p w14:paraId="5DBD569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w="1994" w:type="dxa"/>
            <w:shd w:val="clear" w:color="auto" w:fill="4472C4"/>
          </w:tcPr>
          <w:p w14:paraId="52313A0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w="1994" w:type="dxa"/>
            <w:shd w:val="clear" w:color="auto" w:fill="4472C4"/>
          </w:tcPr>
          <w:p w14:paraId="52EB428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w="1994" w:type="dxa"/>
            <w:shd w:val="clear" w:color="auto" w:fill="4472C4"/>
          </w:tcPr>
          <w:p w14:paraId="125996F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w="1994" w:type="dxa"/>
            <w:shd w:val="clear" w:color="auto" w:fill="4472C4"/>
          </w:tcPr>
          <w:p w14:paraId="1FFFED1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权限</w:t>
            </w:r>
          </w:p>
        </w:tc>
      </w:tr>
      <w:tr w14:paraId="47051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16E1D4B9">
            <w:pPr>
              <w:spacing w:after="0" w:line="240" w:lineRule="auto"/>
            </w:pPr>
            <w:r>
              <w:rPr>
                <w:sz w:val="18"/>
              </w:rPr>
              <w:t>P-01</w:t>
            </w:r>
          </w:p>
        </w:tc>
        <w:tc>
          <w:tcPr>
            <w:tcW w:w="1994" w:type="dxa"/>
          </w:tcPr>
          <w:p w14:paraId="7DE5B9F8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1994" w:type="dxa"/>
          </w:tcPr>
          <w:p w14:paraId="135E31F9">
            <w:pPr>
              <w:spacing w:after="0" w:line="240" w:lineRule="auto"/>
            </w:pPr>
            <w:r>
              <w:rPr>
                <w:sz w:val="18"/>
              </w:rPr>
              <w:t>/api/v1/products</w:t>
            </w:r>
          </w:p>
        </w:tc>
        <w:tc>
          <w:tcPr>
            <w:tcW w:w="1994" w:type="dxa"/>
          </w:tcPr>
          <w:p w14:paraId="786AB8D8">
            <w:pPr>
              <w:spacing w:after="0" w:line="240" w:lineRule="auto"/>
            </w:pPr>
            <w:r>
              <w:rPr>
                <w:sz w:val="18"/>
              </w:rPr>
              <w:t>发布商品</w:t>
            </w:r>
          </w:p>
        </w:tc>
        <w:tc>
          <w:tcPr>
            <w:tcW w:w="1994" w:type="dxa"/>
          </w:tcPr>
          <w:p w14:paraId="16F47BFD">
            <w:pPr>
              <w:spacing w:after="0" w:line="240" w:lineRule="auto"/>
            </w:pPr>
            <w:r>
              <w:rPr>
                <w:sz w:val="18"/>
              </w:rPr>
              <w:t>卖家/商家</w:t>
            </w:r>
          </w:p>
        </w:tc>
      </w:tr>
      <w:tr w14:paraId="7EC51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2F3"/>
          </w:tcPr>
          <w:p w14:paraId="616D5613">
            <w:pPr>
              <w:spacing w:after="0" w:line="240" w:lineRule="auto"/>
            </w:pPr>
            <w:r>
              <w:rPr>
                <w:sz w:val="18"/>
              </w:rPr>
              <w:t>P-02</w:t>
            </w:r>
          </w:p>
        </w:tc>
        <w:tc>
          <w:tcPr>
            <w:tcW w:w="1994" w:type="dxa"/>
            <w:shd w:val="clear" w:color="auto" w:fill="D9E2F3"/>
          </w:tcPr>
          <w:p w14:paraId="5E7A5484">
            <w:pPr>
              <w:spacing w:after="0" w:line="240" w:lineRule="auto"/>
            </w:pPr>
            <w:r>
              <w:rPr>
                <w:sz w:val="18"/>
              </w:rPr>
              <w:t>PUT</w:t>
            </w:r>
          </w:p>
        </w:tc>
        <w:tc>
          <w:tcPr>
            <w:tcW w:w="1994" w:type="dxa"/>
            <w:shd w:val="clear" w:color="auto" w:fill="D9E2F3"/>
          </w:tcPr>
          <w:p w14:paraId="6C288676">
            <w:pPr>
              <w:spacing w:after="0" w:line="240" w:lineRule="auto"/>
            </w:pPr>
            <w:r>
              <w:rPr>
                <w:sz w:val="18"/>
              </w:rPr>
              <w:t>/api/v1/products/{id}</w:t>
            </w:r>
          </w:p>
        </w:tc>
        <w:tc>
          <w:tcPr>
            <w:tcW w:w="1994" w:type="dxa"/>
            <w:shd w:val="clear" w:color="auto" w:fill="D9E2F3"/>
          </w:tcPr>
          <w:p w14:paraId="2D327AA4">
            <w:pPr>
              <w:spacing w:after="0" w:line="240" w:lineRule="auto"/>
            </w:pPr>
            <w:r>
              <w:rPr>
                <w:sz w:val="18"/>
              </w:rPr>
              <w:t>编辑商品</w:t>
            </w:r>
          </w:p>
        </w:tc>
        <w:tc>
          <w:tcPr>
            <w:tcW w:w="1994" w:type="dxa"/>
            <w:shd w:val="clear" w:color="auto" w:fill="D9E2F3"/>
          </w:tcPr>
          <w:p w14:paraId="1FC80A75">
            <w:pPr>
              <w:spacing w:after="0" w:line="240" w:lineRule="auto"/>
            </w:pPr>
            <w:r>
              <w:rPr>
                <w:sz w:val="18"/>
              </w:rPr>
              <w:t>卖家/商家</w:t>
            </w:r>
          </w:p>
        </w:tc>
      </w:tr>
      <w:tr w14:paraId="35D3E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0EA8D7E4">
            <w:pPr>
              <w:spacing w:after="0" w:line="240" w:lineRule="auto"/>
            </w:pPr>
            <w:r>
              <w:rPr>
                <w:sz w:val="18"/>
              </w:rPr>
              <w:t>P-03</w:t>
            </w:r>
          </w:p>
        </w:tc>
        <w:tc>
          <w:tcPr>
            <w:tcW w:w="1994" w:type="dxa"/>
          </w:tcPr>
          <w:p w14:paraId="7A2E60C3">
            <w:pPr>
              <w:spacing w:after="0" w:line="240" w:lineRule="auto"/>
            </w:pPr>
            <w:r>
              <w:rPr>
                <w:sz w:val="18"/>
              </w:rPr>
              <w:t>DELETE</w:t>
            </w:r>
          </w:p>
        </w:tc>
        <w:tc>
          <w:tcPr>
            <w:tcW w:w="1994" w:type="dxa"/>
          </w:tcPr>
          <w:p w14:paraId="281B56AA">
            <w:pPr>
              <w:spacing w:after="0" w:line="240" w:lineRule="auto"/>
            </w:pPr>
            <w:r>
              <w:rPr>
                <w:sz w:val="18"/>
              </w:rPr>
              <w:t>/api/v1/products/{id}</w:t>
            </w:r>
          </w:p>
        </w:tc>
        <w:tc>
          <w:tcPr>
            <w:tcW w:w="1994" w:type="dxa"/>
          </w:tcPr>
          <w:p w14:paraId="43A95E29">
            <w:pPr>
              <w:spacing w:after="0" w:line="240" w:lineRule="auto"/>
            </w:pPr>
            <w:r>
              <w:rPr>
                <w:sz w:val="18"/>
              </w:rPr>
              <w:t>删除商品</w:t>
            </w:r>
          </w:p>
        </w:tc>
        <w:tc>
          <w:tcPr>
            <w:tcW w:w="1994" w:type="dxa"/>
          </w:tcPr>
          <w:p w14:paraId="103DD7E8">
            <w:pPr>
              <w:spacing w:after="0" w:line="240" w:lineRule="auto"/>
            </w:pPr>
            <w:r>
              <w:rPr>
                <w:sz w:val="18"/>
              </w:rPr>
              <w:t>卖家/商家</w:t>
            </w:r>
          </w:p>
        </w:tc>
      </w:tr>
      <w:tr w14:paraId="79CB4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2F3"/>
          </w:tcPr>
          <w:p w14:paraId="144E7A8B">
            <w:pPr>
              <w:spacing w:after="0" w:line="240" w:lineRule="auto"/>
            </w:pPr>
            <w:r>
              <w:rPr>
                <w:sz w:val="18"/>
              </w:rPr>
              <w:t>P-04</w:t>
            </w:r>
          </w:p>
        </w:tc>
        <w:tc>
          <w:tcPr>
            <w:tcW w:w="1994" w:type="dxa"/>
            <w:shd w:val="clear" w:color="auto" w:fill="D9E2F3"/>
          </w:tcPr>
          <w:p w14:paraId="1F96EA83">
            <w:pPr>
              <w:spacing w:after="0" w:line="240" w:lineRule="auto"/>
            </w:pPr>
            <w:r>
              <w:rPr>
                <w:sz w:val="18"/>
              </w:rPr>
              <w:t>PUT</w:t>
            </w:r>
          </w:p>
        </w:tc>
        <w:tc>
          <w:tcPr>
            <w:tcW w:w="1994" w:type="dxa"/>
            <w:shd w:val="clear" w:color="auto" w:fill="D9E2F3"/>
          </w:tcPr>
          <w:p w14:paraId="2F148AA6">
            <w:pPr>
              <w:spacing w:after="0" w:line="240" w:lineRule="auto"/>
            </w:pPr>
            <w:r>
              <w:rPr>
                <w:sz w:val="18"/>
              </w:rPr>
              <w:t>/api/v1/products/{id}/off-shelf</w:t>
            </w:r>
          </w:p>
        </w:tc>
        <w:tc>
          <w:tcPr>
            <w:tcW w:w="1994" w:type="dxa"/>
            <w:shd w:val="clear" w:color="auto" w:fill="D9E2F3"/>
          </w:tcPr>
          <w:p w14:paraId="445150D4">
            <w:pPr>
              <w:spacing w:after="0" w:line="240" w:lineRule="auto"/>
            </w:pPr>
            <w:r>
              <w:rPr>
                <w:sz w:val="18"/>
              </w:rPr>
              <w:t>下架商品</w:t>
            </w:r>
          </w:p>
        </w:tc>
        <w:tc>
          <w:tcPr>
            <w:tcW w:w="1994" w:type="dxa"/>
            <w:shd w:val="clear" w:color="auto" w:fill="D9E2F3"/>
          </w:tcPr>
          <w:p w14:paraId="04AC5D21">
            <w:pPr>
              <w:spacing w:after="0" w:line="240" w:lineRule="auto"/>
            </w:pPr>
            <w:r>
              <w:rPr>
                <w:sz w:val="18"/>
              </w:rPr>
              <w:t>卖家/商家</w:t>
            </w:r>
          </w:p>
        </w:tc>
      </w:tr>
      <w:tr w14:paraId="281C0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46452F03">
            <w:pPr>
              <w:spacing w:after="0" w:line="240" w:lineRule="auto"/>
            </w:pPr>
            <w:r>
              <w:rPr>
                <w:sz w:val="18"/>
              </w:rPr>
              <w:t>P-05</w:t>
            </w:r>
          </w:p>
        </w:tc>
        <w:tc>
          <w:tcPr>
            <w:tcW w:w="1994" w:type="dxa"/>
          </w:tcPr>
          <w:p w14:paraId="7D19F51C">
            <w:pPr>
              <w:spacing w:after="0" w:line="240" w:lineRule="auto"/>
            </w:pPr>
            <w:r>
              <w:rPr>
                <w:sz w:val="18"/>
              </w:rPr>
              <w:t>PUT</w:t>
            </w:r>
          </w:p>
        </w:tc>
        <w:tc>
          <w:tcPr>
            <w:tcW w:w="1994" w:type="dxa"/>
          </w:tcPr>
          <w:p w14:paraId="36716667">
            <w:pPr>
              <w:spacing w:after="0" w:line="240" w:lineRule="auto"/>
            </w:pPr>
            <w:r>
              <w:rPr>
                <w:sz w:val="18"/>
              </w:rPr>
              <w:t>/api/v1/products/{id}/on-shelf</w:t>
            </w:r>
          </w:p>
        </w:tc>
        <w:tc>
          <w:tcPr>
            <w:tcW w:w="1994" w:type="dxa"/>
          </w:tcPr>
          <w:p w14:paraId="0B70147E">
            <w:pPr>
              <w:spacing w:after="0" w:line="240" w:lineRule="auto"/>
            </w:pPr>
            <w:r>
              <w:rPr>
                <w:sz w:val="18"/>
              </w:rPr>
              <w:t>重新上架</w:t>
            </w:r>
          </w:p>
        </w:tc>
        <w:tc>
          <w:tcPr>
            <w:tcW w:w="1994" w:type="dxa"/>
          </w:tcPr>
          <w:p w14:paraId="50E3387F">
            <w:pPr>
              <w:spacing w:after="0" w:line="240" w:lineRule="auto"/>
            </w:pPr>
            <w:r>
              <w:rPr>
                <w:sz w:val="18"/>
              </w:rPr>
              <w:t>卖家/商家</w:t>
            </w:r>
          </w:p>
        </w:tc>
      </w:tr>
      <w:tr w14:paraId="283E4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2F3"/>
          </w:tcPr>
          <w:p w14:paraId="12541C8B">
            <w:pPr>
              <w:spacing w:after="0" w:line="240" w:lineRule="auto"/>
            </w:pPr>
            <w:r>
              <w:rPr>
                <w:sz w:val="18"/>
              </w:rPr>
              <w:t>P-06</w:t>
            </w:r>
          </w:p>
        </w:tc>
        <w:tc>
          <w:tcPr>
            <w:tcW w:w="1994" w:type="dxa"/>
            <w:shd w:val="clear" w:color="auto" w:fill="D9E2F3"/>
          </w:tcPr>
          <w:p w14:paraId="12ED9E9B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1994" w:type="dxa"/>
            <w:shd w:val="clear" w:color="auto" w:fill="D9E2F3"/>
          </w:tcPr>
          <w:p w14:paraId="7EEE7338">
            <w:pPr>
              <w:spacing w:after="0" w:line="240" w:lineRule="auto"/>
            </w:pPr>
            <w:r>
              <w:rPr>
                <w:sz w:val="18"/>
              </w:rPr>
              <w:t>/api/v1/products</w:t>
            </w:r>
          </w:p>
        </w:tc>
        <w:tc>
          <w:tcPr>
            <w:tcW w:w="1994" w:type="dxa"/>
            <w:shd w:val="clear" w:color="auto" w:fill="D9E2F3"/>
          </w:tcPr>
          <w:p w14:paraId="7ABCB640">
            <w:pPr>
              <w:spacing w:after="0" w:line="240" w:lineRule="auto"/>
            </w:pPr>
            <w:r>
              <w:rPr>
                <w:sz w:val="18"/>
              </w:rPr>
              <w:t>商品列表/搜索</w:t>
            </w:r>
          </w:p>
        </w:tc>
        <w:tc>
          <w:tcPr>
            <w:tcW w:w="1994" w:type="dxa"/>
            <w:shd w:val="clear" w:color="auto" w:fill="D9E2F3"/>
          </w:tcPr>
          <w:p w14:paraId="3FDA1149">
            <w:pPr>
              <w:spacing w:after="0" w:line="240" w:lineRule="auto"/>
            </w:pPr>
            <w:r>
              <w:rPr>
                <w:sz w:val="18"/>
              </w:rPr>
              <w:t>全部</w:t>
            </w:r>
          </w:p>
        </w:tc>
      </w:tr>
      <w:tr w14:paraId="7D3AC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00B810C2">
            <w:pPr>
              <w:spacing w:after="0" w:line="240" w:lineRule="auto"/>
            </w:pPr>
            <w:r>
              <w:rPr>
                <w:sz w:val="18"/>
              </w:rPr>
              <w:t>P-07</w:t>
            </w:r>
          </w:p>
        </w:tc>
        <w:tc>
          <w:tcPr>
            <w:tcW w:w="1994" w:type="dxa"/>
          </w:tcPr>
          <w:p w14:paraId="61F15CA2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1994" w:type="dxa"/>
          </w:tcPr>
          <w:p w14:paraId="0234149D">
            <w:pPr>
              <w:spacing w:after="0" w:line="240" w:lineRule="auto"/>
            </w:pPr>
            <w:r>
              <w:rPr>
                <w:sz w:val="18"/>
              </w:rPr>
              <w:t>/api/v1/products/{id}</w:t>
            </w:r>
          </w:p>
        </w:tc>
        <w:tc>
          <w:tcPr>
            <w:tcW w:w="1994" w:type="dxa"/>
          </w:tcPr>
          <w:p w14:paraId="3F191490">
            <w:pPr>
              <w:spacing w:after="0" w:line="240" w:lineRule="auto"/>
            </w:pPr>
            <w:r>
              <w:rPr>
                <w:sz w:val="18"/>
              </w:rPr>
              <w:t>商品详情</w:t>
            </w:r>
          </w:p>
        </w:tc>
        <w:tc>
          <w:tcPr>
            <w:tcW w:w="1994" w:type="dxa"/>
          </w:tcPr>
          <w:p w14:paraId="308EB187">
            <w:pPr>
              <w:spacing w:after="0" w:line="240" w:lineRule="auto"/>
            </w:pPr>
            <w:r>
              <w:rPr>
                <w:sz w:val="18"/>
              </w:rPr>
              <w:t>全部</w:t>
            </w:r>
          </w:p>
        </w:tc>
      </w:tr>
      <w:tr w14:paraId="5260B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2F3"/>
          </w:tcPr>
          <w:p w14:paraId="7DDBD54B">
            <w:pPr>
              <w:spacing w:after="0" w:line="240" w:lineRule="auto"/>
            </w:pPr>
            <w:r>
              <w:rPr>
                <w:sz w:val="18"/>
              </w:rPr>
              <w:t>P-08</w:t>
            </w:r>
          </w:p>
        </w:tc>
        <w:tc>
          <w:tcPr>
            <w:tcW w:w="1994" w:type="dxa"/>
            <w:shd w:val="clear" w:color="auto" w:fill="D9E2F3"/>
          </w:tcPr>
          <w:p w14:paraId="2B0552A7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1994" w:type="dxa"/>
            <w:shd w:val="clear" w:color="auto" w:fill="D9E2F3"/>
          </w:tcPr>
          <w:p w14:paraId="423606E3">
            <w:pPr>
              <w:spacing w:after="0" w:line="240" w:lineRule="auto"/>
            </w:pPr>
            <w:r>
              <w:rPr>
                <w:sz w:val="18"/>
              </w:rPr>
              <w:t>/api/v1/products/my</w:t>
            </w:r>
          </w:p>
        </w:tc>
        <w:tc>
          <w:tcPr>
            <w:tcW w:w="1994" w:type="dxa"/>
            <w:shd w:val="clear" w:color="auto" w:fill="D9E2F3"/>
          </w:tcPr>
          <w:p w14:paraId="79F472A1">
            <w:pPr>
              <w:spacing w:after="0" w:line="240" w:lineRule="auto"/>
            </w:pPr>
            <w:r>
              <w:rPr>
                <w:sz w:val="18"/>
              </w:rPr>
              <w:t>我的商品</w:t>
            </w:r>
          </w:p>
        </w:tc>
        <w:tc>
          <w:tcPr>
            <w:tcW w:w="1994" w:type="dxa"/>
            <w:shd w:val="clear" w:color="auto" w:fill="D9E2F3"/>
          </w:tcPr>
          <w:p w14:paraId="62DD9D4A">
            <w:pPr>
              <w:spacing w:after="0" w:line="240" w:lineRule="auto"/>
            </w:pPr>
            <w:r>
              <w:rPr>
                <w:sz w:val="18"/>
              </w:rPr>
              <w:t>卖家/商家</w:t>
            </w:r>
          </w:p>
        </w:tc>
      </w:tr>
      <w:tr w14:paraId="15425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6AF509B6">
            <w:pPr>
              <w:spacing w:after="0" w:line="240" w:lineRule="auto"/>
            </w:pPr>
            <w:r>
              <w:rPr>
                <w:sz w:val="18"/>
              </w:rPr>
              <w:t>P-09</w:t>
            </w:r>
          </w:p>
        </w:tc>
        <w:tc>
          <w:tcPr>
            <w:tcW w:w="1994" w:type="dxa"/>
          </w:tcPr>
          <w:p w14:paraId="40CF49E4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1994" w:type="dxa"/>
          </w:tcPr>
          <w:p w14:paraId="1A333F74">
            <w:pPr>
              <w:spacing w:after="0" w:line="240" w:lineRule="auto"/>
            </w:pPr>
            <w:r>
              <w:rPr>
                <w:sz w:val="18"/>
              </w:rPr>
              <w:t>/api/v1/categories</w:t>
            </w:r>
          </w:p>
        </w:tc>
        <w:tc>
          <w:tcPr>
            <w:tcW w:w="1994" w:type="dxa"/>
          </w:tcPr>
          <w:p w14:paraId="607E0429">
            <w:pPr>
              <w:spacing w:after="0" w:line="240" w:lineRule="auto"/>
            </w:pPr>
            <w:r>
              <w:rPr>
                <w:sz w:val="18"/>
              </w:rPr>
              <w:t>类目树</w:t>
            </w:r>
          </w:p>
        </w:tc>
        <w:tc>
          <w:tcPr>
            <w:tcW w:w="1994" w:type="dxa"/>
          </w:tcPr>
          <w:p w14:paraId="79E4224C">
            <w:pPr>
              <w:spacing w:after="0" w:line="240" w:lineRule="auto"/>
            </w:pPr>
            <w:r>
              <w:rPr>
                <w:sz w:val="18"/>
              </w:rPr>
              <w:t>全部</w:t>
            </w:r>
          </w:p>
        </w:tc>
      </w:tr>
      <w:tr w14:paraId="0A717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2F3"/>
          </w:tcPr>
          <w:p w14:paraId="593D8105">
            <w:pPr>
              <w:spacing w:after="0" w:line="240" w:lineRule="auto"/>
            </w:pPr>
            <w:r>
              <w:rPr>
                <w:sz w:val="18"/>
              </w:rPr>
              <w:t>P-10</w:t>
            </w:r>
          </w:p>
        </w:tc>
        <w:tc>
          <w:tcPr>
            <w:tcW w:w="1994" w:type="dxa"/>
            <w:shd w:val="clear" w:color="auto" w:fill="D9E2F3"/>
          </w:tcPr>
          <w:p w14:paraId="64C7C1AE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1994" w:type="dxa"/>
            <w:shd w:val="clear" w:color="auto" w:fill="D9E2F3"/>
          </w:tcPr>
          <w:p w14:paraId="6E8FBB68">
            <w:pPr>
              <w:spacing w:after="0" w:line="240" w:lineRule="auto"/>
            </w:pPr>
            <w:r>
              <w:rPr>
                <w:sz w:val="18"/>
              </w:rPr>
              <w:t>/api/v1/categories</w:t>
            </w:r>
          </w:p>
        </w:tc>
        <w:tc>
          <w:tcPr>
            <w:tcW w:w="1994" w:type="dxa"/>
            <w:shd w:val="clear" w:color="auto" w:fill="D9E2F3"/>
          </w:tcPr>
          <w:p w14:paraId="74C3814A">
            <w:pPr>
              <w:spacing w:after="0" w:line="240" w:lineRule="auto"/>
            </w:pPr>
            <w:r>
              <w:rPr>
                <w:sz w:val="18"/>
              </w:rPr>
              <w:t>新增类目</w:t>
            </w:r>
          </w:p>
        </w:tc>
        <w:tc>
          <w:tcPr>
            <w:tcW w:w="1994" w:type="dxa"/>
            <w:shd w:val="clear" w:color="auto" w:fill="D9E2F3"/>
          </w:tcPr>
          <w:p w14:paraId="2EB0D4E2">
            <w:pPr>
              <w:spacing w:after="0" w:line="240" w:lineRule="auto"/>
            </w:pPr>
            <w:r>
              <w:rPr>
                <w:sz w:val="18"/>
              </w:rPr>
              <w:t>运营</w:t>
            </w:r>
          </w:p>
        </w:tc>
      </w:tr>
      <w:tr w14:paraId="13530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2EDB56E8">
            <w:pPr>
              <w:spacing w:after="0" w:line="240" w:lineRule="auto"/>
            </w:pPr>
            <w:r>
              <w:rPr>
                <w:sz w:val="18"/>
              </w:rPr>
              <w:t>P-11</w:t>
            </w:r>
          </w:p>
        </w:tc>
        <w:tc>
          <w:tcPr>
            <w:tcW w:w="1994" w:type="dxa"/>
          </w:tcPr>
          <w:p w14:paraId="0F756D3F">
            <w:pPr>
              <w:spacing w:after="0" w:line="240" w:lineRule="auto"/>
            </w:pPr>
            <w:r>
              <w:rPr>
                <w:sz w:val="18"/>
              </w:rPr>
              <w:t>PUT</w:t>
            </w:r>
          </w:p>
        </w:tc>
        <w:tc>
          <w:tcPr>
            <w:tcW w:w="1994" w:type="dxa"/>
          </w:tcPr>
          <w:p w14:paraId="71654325">
            <w:pPr>
              <w:spacing w:after="0" w:line="240" w:lineRule="auto"/>
            </w:pPr>
            <w:r>
              <w:rPr>
                <w:sz w:val="18"/>
              </w:rPr>
              <w:t>/api/v1/categories/{id}</w:t>
            </w:r>
          </w:p>
        </w:tc>
        <w:tc>
          <w:tcPr>
            <w:tcW w:w="1994" w:type="dxa"/>
          </w:tcPr>
          <w:p w14:paraId="7918C059">
            <w:pPr>
              <w:spacing w:after="0" w:line="240" w:lineRule="auto"/>
            </w:pPr>
            <w:r>
              <w:rPr>
                <w:sz w:val="18"/>
              </w:rPr>
              <w:t>编辑类目</w:t>
            </w:r>
          </w:p>
        </w:tc>
        <w:tc>
          <w:tcPr>
            <w:tcW w:w="1994" w:type="dxa"/>
          </w:tcPr>
          <w:p w14:paraId="72E90B1D">
            <w:pPr>
              <w:spacing w:after="0" w:line="240" w:lineRule="auto"/>
            </w:pPr>
            <w:r>
              <w:rPr>
                <w:sz w:val="18"/>
              </w:rPr>
              <w:t>运营</w:t>
            </w:r>
          </w:p>
        </w:tc>
      </w:tr>
      <w:tr w14:paraId="77945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2F3"/>
          </w:tcPr>
          <w:p w14:paraId="476391F6">
            <w:pPr>
              <w:spacing w:after="0" w:line="240" w:lineRule="auto"/>
            </w:pPr>
            <w:r>
              <w:rPr>
                <w:sz w:val="18"/>
              </w:rPr>
              <w:t>P-12</w:t>
            </w:r>
          </w:p>
        </w:tc>
        <w:tc>
          <w:tcPr>
            <w:tcW w:w="1994" w:type="dxa"/>
            <w:shd w:val="clear" w:color="auto" w:fill="D9E2F3"/>
          </w:tcPr>
          <w:p w14:paraId="6F094A89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1994" w:type="dxa"/>
            <w:shd w:val="clear" w:color="auto" w:fill="D9E2F3"/>
          </w:tcPr>
          <w:p w14:paraId="2D748D8B">
            <w:pPr>
              <w:spacing w:after="0" w:line="240" w:lineRule="auto"/>
            </w:pPr>
            <w:r>
              <w:rPr>
                <w:sz w:val="18"/>
              </w:rPr>
              <w:t>/api/v1/products/audit</w:t>
            </w:r>
          </w:p>
        </w:tc>
        <w:tc>
          <w:tcPr>
            <w:tcW w:w="1994" w:type="dxa"/>
            <w:shd w:val="clear" w:color="auto" w:fill="D9E2F3"/>
          </w:tcPr>
          <w:p w14:paraId="3852B0B8">
            <w:pPr>
              <w:spacing w:after="0" w:line="240" w:lineRule="auto"/>
            </w:pPr>
            <w:r>
              <w:rPr>
                <w:sz w:val="18"/>
              </w:rPr>
              <w:t>待审核列表</w:t>
            </w:r>
          </w:p>
        </w:tc>
        <w:tc>
          <w:tcPr>
            <w:tcW w:w="1994" w:type="dxa"/>
            <w:shd w:val="clear" w:color="auto" w:fill="D9E2F3"/>
          </w:tcPr>
          <w:p w14:paraId="139B369E">
            <w:pPr>
              <w:spacing w:after="0" w:line="240" w:lineRule="auto"/>
            </w:pPr>
            <w:r>
              <w:rPr>
                <w:sz w:val="18"/>
              </w:rPr>
              <w:t>运营</w:t>
            </w:r>
          </w:p>
        </w:tc>
      </w:tr>
      <w:tr w14:paraId="63793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7C02C321">
            <w:pPr>
              <w:spacing w:after="0" w:line="240" w:lineRule="auto"/>
            </w:pPr>
            <w:r>
              <w:rPr>
                <w:sz w:val="18"/>
              </w:rPr>
              <w:t>P-13</w:t>
            </w:r>
          </w:p>
        </w:tc>
        <w:tc>
          <w:tcPr>
            <w:tcW w:w="1994" w:type="dxa"/>
          </w:tcPr>
          <w:p w14:paraId="58CC709D">
            <w:pPr>
              <w:spacing w:after="0" w:line="240" w:lineRule="auto"/>
            </w:pPr>
            <w:r>
              <w:rPr>
                <w:sz w:val="18"/>
              </w:rPr>
              <w:t>PUT</w:t>
            </w:r>
          </w:p>
        </w:tc>
        <w:tc>
          <w:tcPr>
            <w:tcW w:w="1994" w:type="dxa"/>
          </w:tcPr>
          <w:p w14:paraId="00521210">
            <w:pPr>
              <w:spacing w:after="0" w:line="240" w:lineRule="auto"/>
            </w:pPr>
            <w:r>
              <w:rPr>
                <w:sz w:val="18"/>
              </w:rPr>
              <w:t>/api/v1/products/{id}/audit</w:t>
            </w:r>
          </w:p>
        </w:tc>
        <w:tc>
          <w:tcPr>
            <w:tcW w:w="1994" w:type="dxa"/>
          </w:tcPr>
          <w:p w14:paraId="2B7BF8ED">
            <w:pPr>
              <w:spacing w:after="0" w:line="240" w:lineRule="auto"/>
            </w:pPr>
            <w:r>
              <w:rPr>
                <w:sz w:val="18"/>
              </w:rPr>
              <w:t>审核商品</w:t>
            </w:r>
          </w:p>
        </w:tc>
        <w:tc>
          <w:tcPr>
            <w:tcW w:w="1994" w:type="dxa"/>
          </w:tcPr>
          <w:p w14:paraId="611CA755">
            <w:pPr>
              <w:spacing w:after="0" w:line="240" w:lineRule="auto"/>
            </w:pPr>
            <w:r>
              <w:rPr>
                <w:sz w:val="18"/>
              </w:rPr>
              <w:t>运营</w:t>
            </w:r>
          </w:p>
        </w:tc>
      </w:tr>
      <w:tr w14:paraId="71B40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2F3"/>
          </w:tcPr>
          <w:p w14:paraId="336EA453">
            <w:pPr>
              <w:spacing w:after="0" w:line="240" w:lineRule="auto"/>
            </w:pPr>
            <w:r>
              <w:rPr>
                <w:sz w:val="18"/>
              </w:rPr>
              <w:t>P-14</w:t>
            </w:r>
          </w:p>
        </w:tc>
        <w:tc>
          <w:tcPr>
            <w:tcW w:w="1994" w:type="dxa"/>
            <w:shd w:val="clear" w:color="auto" w:fill="D9E2F3"/>
          </w:tcPr>
          <w:p w14:paraId="18205FF1">
            <w:pPr>
              <w:spacing w:after="0" w:line="240" w:lineRule="auto"/>
            </w:pPr>
            <w:r>
              <w:rPr>
                <w:sz w:val="18"/>
              </w:rPr>
              <w:t>PUT</w:t>
            </w:r>
          </w:p>
        </w:tc>
        <w:tc>
          <w:tcPr>
            <w:tcW w:w="1994" w:type="dxa"/>
            <w:shd w:val="clear" w:color="auto" w:fill="D9E2F3"/>
          </w:tcPr>
          <w:p w14:paraId="293CE71B">
            <w:pPr>
              <w:spacing w:after="0" w:line="240" w:lineRule="auto"/>
            </w:pPr>
            <w:r>
              <w:rPr>
                <w:sz w:val="18"/>
              </w:rPr>
              <w:t>/api/v1/products/{id}/force-off</w:t>
            </w:r>
          </w:p>
        </w:tc>
        <w:tc>
          <w:tcPr>
            <w:tcW w:w="1994" w:type="dxa"/>
            <w:shd w:val="clear" w:color="auto" w:fill="D9E2F3"/>
          </w:tcPr>
          <w:p w14:paraId="75DE7D08">
            <w:pPr>
              <w:spacing w:after="0" w:line="240" w:lineRule="auto"/>
            </w:pPr>
            <w:r>
              <w:rPr>
                <w:sz w:val="18"/>
              </w:rPr>
              <w:t>强制下架</w:t>
            </w:r>
          </w:p>
        </w:tc>
        <w:tc>
          <w:tcPr>
            <w:tcW w:w="1994" w:type="dxa"/>
            <w:shd w:val="clear" w:color="auto" w:fill="D9E2F3"/>
          </w:tcPr>
          <w:p w14:paraId="5A5F52D5">
            <w:pPr>
              <w:spacing w:after="0" w:line="240" w:lineRule="auto"/>
            </w:pPr>
            <w:r>
              <w:rPr>
                <w:sz w:val="18"/>
              </w:rPr>
              <w:t>运营/客服</w:t>
            </w:r>
          </w:p>
        </w:tc>
      </w:tr>
    </w:tbl>
    <w:p w14:paraId="03FFA599"/>
    <w:p w14:paraId="24CE7D5F">
      <w:r>
        <w:rPr>
          <w:b/>
        </w:rPr>
        <w:t>P-01 发布商品请求示例</w:t>
      </w:r>
    </w:p>
    <w:p w14:paraId="4467E0E5"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"title": "高等数学 第七版 同济版",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"categoryId": 101,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"sellerType": 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"price": 25.00,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"originalPrice": 56.00,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"stock": 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"condition": "9成新",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"description": "同济版高等数学第七版，无笔记，品相好",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"images": ["https://oss.example.com/p1.jpg", "https://oss.example.com/p2.jpg"]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  <w:r>
        <w:rPr>
          <w:rFonts w:ascii="Consolas" w:hAnsi="Consolas"/>
          <w:color w:val="333333"/>
          <w:sz w:val="18"/>
        </w:rPr>
        <w:br w:type="textWrapping"/>
      </w:r>
    </w:p>
    <w:p w14:paraId="1F6EE5E3">
      <w:r>
        <w:rPr>
          <w:b/>
        </w:rPr>
        <w:t>P-06 商品列表查询参数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447A1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4472C4"/>
          </w:tcPr>
          <w:p w14:paraId="62D7285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w="3324" w:type="dxa"/>
            <w:shd w:val="clear" w:color="auto" w:fill="4472C4"/>
          </w:tcPr>
          <w:p w14:paraId="32534A9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3324" w:type="dxa"/>
            <w:shd w:val="clear" w:color="auto" w:fill="4472C4"/>
          </w:tcPr>
          <w:p w14:paraId="7B01AEE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45403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316B8567">
            <w:pPr>
              <w:spacing w:after="0" w:line="240" w:lineRule="auto"/>
            </w:pPr>
            <w:r>
              <w:rPr>
                <w:sz w:val="18"/>
              </w:rPr>
              <w:t>keyword</w:t>
            </w:r>
          </w:p>
        </w:tc>
        <w:tc>
          <w:tcPr>
            <w:tcW w:w="3324" w:type="dxa"/>
          </w:tcPr>
          <w:p w14:paraId="47BA2273">
            <w:pPr>
              <w:spacing w:after="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3324" w:type="dxa"/>
          </w:tcPr>
          <w:p w14:paraId="79C7A416">
            <w:pPr>
              <w:spacing w:after="0" w:line="240" w:lineRule="auto"/>
            </w:pPr>
            <w:r>
              <w:rPr>
                <w:sz w:val="18"/>
              </w:rPr>
              <w:t>搜索关键词</w:t>
            </w:r>
          </w:p>
        </w:tc>
      </w:tr>
      <w:tr w14:paraId="3B1C8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4BF69BF9">
            <w:pPr>
              <w:spacing w:after="0" w:line="240" w:lineRule="auto"/>
            </w:pPr>
            <w:r>
              <w:rPr>
                <w:sz w:val="18"/>
              </w:rPr>
              <w:t>categoryId</w:t>
            </w:r>
          </w:p>
        </w:tc>
        <w:tc>
          <w:tcPr>
            <w:tcW w:w="3324" w:type="dxa"/>
            <w:shd w:val="clear" w:color="auto" w:fill="D9E2F3"/>
          </w:tcPr>
          <w:p w14:paraId="5F9CFE62">
            <w:pPr>
              <w:spacing w:after="0" w:line="240" w:lineRule="auto"/>
            </w:pPr>
            <w:r>
              <w:rPr>
                <w:sz w:val="18"/>
              </w:rPr>
              <w:t>long</w:t>
            </w:r>
          </w:p>
        </w:tc>
        <w:tc>
          <w:tcPr>
            <w:tcW w:w="3324" w:type="dxa"/>
            <w:shd w:val="clear" w:color="auto" w:fill="D9E2F3"/>
          </w:tcPr>
          <w:p w14:paraId="23F5740A">
            <w:pPr>
              <w:spacing w:after="0" w:line="240" w:lineRule="auto"/>
            </w:pPr>
            <w:r>
              <w:rPr>
                <w:sz w:val="18"/>
              </w:rPr>
              <w:t>类目ID</w:t>
            </w:r>
          </w:p>
        </w:tc>
      </w:tr>
      <w:tr w14:paraId="60E06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1139F748">
            <w:pPr>
              <w:spacing w:after="0" w:line="240" w:lineRule="auto"/>
            </w:pPr>
            <w:r>
              <w:rPr>
                <w:sz w:val="18"/>
              </w:rPr>
              <w:t>school</w:t>
            </w:r>
          </w:p>
        </w:tc>
        <w:tc>
          <w:tcPr>
            <w:tcW w:w="3324" w:type="dxa"/>
          </w:tcPr>
          <w:p w14:paraId="3B34319D">
            <w:pPr>
              <w:spacing w:after="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3324" w:type="dxa"/>
          </w:tcPr>
          <w:p w14:paraId="1FD4822C">
            <w:pPr>
              <w:spacing w:after="0" w:line="240" w:lineRule="auto"/>
            </w:pPr>
            <w:r>
              <w:rPr>
                <w:sz w:val="18"/>
              </w:rPr>
              <w:t>学校筛选</w:t>
            </w:r>
          </w:p>
        </w:tc>
      </w:tr>
      <w:tr w14:paraId="6A5C4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6F08D9BA">
            <w:pPr>
              <w:spacing w:after="0" w:line="240" w:lineRule="auto"/>
            </w:pPr>
            <w:r>
              <w:rPr>
                <w:sz w:val="18"/>
              </w:rPr>
              <w:t>sellerType</w:t>
            </w:r>
          </w:p>
        </w:tc>
        <w:tc>
          <w:tcPr>
            <w:tcW w:w="3324" w:type="dxa"/>
            <w:shd w:val="clear" w:color="auto" w:fill="D9E2F3"/>
          </w:tcPr>
          <w:p w14:paraId="663AC70F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D9E2F3"/>
          </w:tcPr>
          <w:p w14:paraId="2E84F9A9">
            <w:pPr>
              <w:spacing w:after="0" w:line="240" w:lineRule="auto"/>
            </w:pPr>
            <w:r>
              <w:rPr>
                <w:sz w:val="18"/>
              </w:rPr>
              <w:t>1个人 2商家 3自营</w:t>
            </w:r>
          </w:p>
        </w:tc>
      </w:tr>
      <w:tr w14:paraId="4B753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1D0CCBAA">
            <w:pPr>
              <w:spacing w:after="0" w:line="240" w:lineRule="auto"/>
            </w:pPr>
            <w:r>
              <w:rPr>
                <w:sz w:val="18"/>
              </w:rPr>
              <w:t>minPrice</w:t>
            </w:r>
          </w:p>
        </w:tc>
        <w:tc>
          <w:tcPr>
            <w:tcW w:w="3324" w:type="dxa"/>
          </w:tcPr>
          <w:p w14:paraId="1D74FF92">
            <w:pPr>
              <w:spacing w:after="0" w:line="240" w:lineRule="auto"/>
            </w:pPr>
            <w:r>
              <w:rPr>
                <w:sz w:val="18"/>
              </w:rPr>
              <w:t>decimal</w:t>
            </w:r>
          </w:p>
        </w:tc>
        <w:tc>
          <w:tcPr>
            <w:tcW w:w="3324" w:type="dxa"/>
          </w:tcPr>
          <w:p w14:paraId="55711B30">
            <w:pPr>
              <w:spacing w:after="0" w:line="240" w:lineRule="auto"/>
            </w:pPr>
            <w:r>
              <w:rPr>
                <w:sz w:val="18"/>
              </w:rPr>
              <w:t>最低价格</w:t>
            </w:r>
          </w:p>
        </w:tc>
      </w:tr>
      <w:tr w14:paraId="32A8B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47C114BE">
            <w:pPr>
              <w:spacing w:after="0" w:line="240" w:lineRule="auto"/>
            </w:pPr>
            <w:r>
              <w:rPr>
                <w:sz w:val="18"/>
              </w:rPr>
              <w:t>maxPrice</w:t>
            </w:r>
          </w:p>
        </w:tc>
        <w:tc>
          <w:tcPr>
            <w:tcW w:w="3324" w:type="dxa"/>
            <w:shd w:val="clear" w:color="auto" w:fill="D9E2F3"/>
          </w:tcPr>
          <w:p w14:paraId="5B812A75">
            <w:pPr>
              <w:spacing w:after="0" w:line="240" w:lineRule="auto"/>
            </w:pPr>
            <w:r>
              <w:rPr>
                <w:sz w:val="18"/>
              </w:rPr>
              <w:t>decimal</w:t>
            </w:r>
          </w:p>
        </w:tc>
        <w:tc>
          <w:tcPr>
            <w:tcW w:w="3324" w:type="dxa"/>
            <w:shd w:val="clear" w:color="auto" w:fill="D9E2F3"/>
          </w:tcPr>
          <w:p w14:paraId="2C5C3728">
            <w:pPr>
              <w:spacing w:after="0" w:line="240" w:lineRule="auto"/>
            </w:pPr>
            <w:r>
              <w:rPr>
                <w:sz w:val="18"/>
              </w:rPr>
              <w:t>最高价格</w:t>
            </w:r>
          </w:p>
        </w:tc>
      </w:tr>
      <w:tr w14:paraId="30F87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2A1E5ACF">
            <w:pPr>
              <w:spacing w:after="0" w:line="240" w:lineRule="auto"/>
            </w:pPr>
            <w:r>
              <w:rPr>
                <w:sz w:val="18"/>
              </w:rPr>
              <w:t>condition</w:t>
            </w:r>
          </w:p>
        </w:tc>
        <w:tc>
          <w:tcPr>
            <w:tcW w:w="3324" w:type="dxa"/>
          </w:tcPr>
          <w:p w14:paraId="33B7830B">
            <w:pPr>
              <w:spacing w:after="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3324" w:type="dxa"/>
          </w:tcPr>
          <w:p w14:paraId="6A9B482E">
            <w:pPr>
              <w:spacing w:after="0" w:line="240" w:lineRule="auto"/>
            </w:pPr>
            <w:r>
              <w:rPr>
                <w:sz w:val="18"/>
              </w:rPr>
              <w:t>成色</w:t>
            </w:r>
          </w:p>
        </w:tc>
      </w:tr>
      <w:tr w14:paraId="770DA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21F0FD25">
            <w:pPr>
              <w:spacing w:after="0" w:line="240" w:lineRule="auto"/>
            </w:pPr>
            <w:r>
              <w:rPr>
                <w:sz w:val="18"/>
              </w:rPr>
              <w:t>sort</w:t>
            </w:r>
          </w:p>
        </w:tc>
        <w:tc>
          <w:tcPr>
            <w:tcW w:w="3324" w:type="dxa"/>
            <w:shd w:val="clear" w:color="auto" w:fill="D9E2F3"/>
          </w:tcPr>
          <w:p w14:paraId="2F799938">
            <w:pPr>
              <w:spacing w:after="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3324" w:type="dxa"/>
            <w:shd w:val="clear" w:color="auto" w:fill="D9E2F3"/>
          </w:tcPr>
          <w:p w14:paraId="0E788CD9">
            <w:pPr>
              <w:spacing w:after="0" w:line="240" w:lineRule="auto"/>
            </w:pPr>
            <w:r>
              <w:rPr>
                <w:sz w:val="18"/>
              </w:rPr>
              <w:t>default/price-asc/price-desc/sales/newest</w:t>
            </w:r>
          </w:p>
        </w:tc>
      </w:tr>
      <w:tr w14:paraId="3A3D2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638B2AD3">
            <w:pPr>
              <w:spacing w:after="0" w:line="240" w:lineRule="auto"/>
            </w:pPr>
            <w:r>
              <w:rPr>
                <w:sz w:val="18"/>
              </w:rPr>
              <w:t>page</w:t>
            </w:r>
          </w:p>
        </w:tc>
        <w:tc>
          <w:tcPr>
            <w:tcW w:w="3324" w:type="dxa"/>
          </w:tcPr>
          <w:p w14:paraId="2651B4A9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</w:tcPr>
          <w:p w14:paraId="1C52B65D">
            <w:pPr>
              <w:spacing w:after="0" w:line="240" w:lineRule="auto"/>
            </w:pPr>
            <w:r>
              <w:rPr>
                <w:sz w:val="18"/>
              </w:rPr>
              <w:t>页码</w:t>
            </w:r>
          </w:p>
        </w:tc>
      </w:tr>
      <w:tr w14:paraId="39CF5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270D8E56">
            <w:pPr>
              <w:spacing w:after="0" w:line="240" w:lineRule="auto"/>
            </w:pPr>
            <w:r>
              <w:rPr>
                <w:sz w:val="18"/>
              </w:rPr>
              <w:t>size</w:t>
            </w:r>
          </w:p>
        </w:tc>
        <w:tc>
          <w:tcPr>
            <w:tcW w:w="3324" w:type="dxa"/>
            <w:shd w:val="clear" w:color="auto" w:fill="D9E2F3"/>
          </w:tcPr>
          <w:p w14:paraId="206BBAE4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3324" w:type="dxa"/>
            <w:shd w:val="clear" w:color="auto" w:fill="D9E2F3"/>
          </w:tcPr>
          <w:p w14:paraId="05695CA5">
            <w:pPr>
              <w:spacing w:after="0" w:line="240" w:lineRule="auto"/>
            </w:pPr>
            <w:r>
              <w:rPr>
                <w:sz w:val="18"/>
              </w:rPr>
              <w:t>每页数量</w:t>
            </w:r>
          </w:p>
        </w:tc>
      </w:tr>
    </w:tbl>
    <w:p w14:paraId="0CB83CF5"/>
    <w:p w14:paraId="7A74CEFE">
      <w:pPr>
        <w:pStyle w:val="5"/>
      </w:pPr>
      <w:r>
        <w:t>5.3 购物车（5个）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1994"/>
        <w:gridCol w:w="2141"/>
        <w:gridCol w:w="1994"/>
        <w:gridCol w:w="1994"/>
      </w:tblGrid>
      <w:tr w14:paraId="72FF1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4472C4"/>
          </w:tcPr>
          <w:p w14:paraId="3946B56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w="1994" w:type="dxa"/>
            <w:shd w:val="clear" w:color="auto" w:fill="4472C4"/>
          </w:tcPr>
          <w:p w14:paraId="11E9311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w="1994" w:type="dxa"/>
            <w:shd w:val="clear" w:color="auto" w:fill="4472C4"/>
          </w:tcPr>
          <w:p w14:paraId="06D3EE3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w="1994" w:type="dxa"/>
            <w:shd w:val="clear" w:color="auto" w:fill="4472C4"/>
          </w:tcPr>
          <w:p w14:paraId="35EB24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w="1994" w:type="dxa"/>
            <w:shd w:val="clear" w:color="auto" w:fill="4472C4"/>
          </w:tcPr>
          <w:p w14:paraId="13D8A44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权限</w:t>
            </w:r>
          </w:p>
        </w:tc>
      </w:tr>
      <w:tr w14:paraId="34240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14383C2B">
            <w:pPr>
              <w:spacing w:after="0" w:line="240" w:lineRule="auto"/>
            </w:pPr>
            <w:r>
              <w:rPr>
                <w:sz w:val="18"/>
              </w:rPr>
              <w:t>C-01</w:t>
            </w:r>
          </w:p>
        </w:tc>
        <w:tc>
          <w:tcPr>
            <w:tcW w:w="1994" w:type="dxa"/>
          </w:tcPr>
          <w:p w14:paraId="1F8A79F3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1994" w:type="dxa"/>
          </w:tcPr>
          <w:p w14:paraId="3C7596D2">
            <w:pPr>
              <w:spacing w:after="0" w:line="240" w:lineRule="auto"/>
            </w:pPr>
            <w:r>
              <w:rPr>
                <w:sz w:val="18"/>
              </w:rPr>
              <w:t>/api/v1/cart/items</w:t>
            </w:r>
          </w:p>
        </w:tc>
        <w:tc>
          <w:tcPr>
            <w:tcW w:w="1994" w:type="dxa"/>
          </w:tcPr>
          <w:p w14:paraId="1F028DEC">
            <w:pPr>
              <w:spacing w:after="0" w:line="240" w:lineRule="auto"/>
            </w:pPr>
            <w:r>
              <w:rPr>
                <w:sz w:val="18"/>
              </w:rPr>
              <w:t>添加到购物车</w:t>
            </w:r>
          </w:p>
        </w:tc>
        <w:tc>
          <w:tcPr>
            <w:tcW w:w="1994" w:type="dxa"/>
          </w:tcPr>
          <w:p w14:paraId="13984481">
            <w:pPr>
              <w:spacing w:after="0" w:line="240" w:lineRule="auto"/>
            </w:pPr>
            <w:r>
              <w:rPr>
                <w:sz w:val="18"/>
              </w:rPr>
              <w:t>买家</w:t>
            </w:r>
          </w:p>
        </w:tc>
      </w:tr>
      <w:tr w14:paraId="1CD59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2F3"/>
          </w:tcPr>
          <w:p w14:paraId="1D4AEB73">
            <w:pPr>
              <w:spacing w:after="0" w:line="240" w:lineRule="auto"/>
            </w:pPr>
            <w:r>
              <w:rPr>
                <w:sz w:val="18"/>
              </w:rPr>
              <w:t>C-02</w:t>
            </w:r>
          </w:p>
        </w:tc>
        <w:tc>
          <w:tcPr>
            <w:tcW w:w="1994" w:type="dxa"/>
            <w:shd w:val="clear" w:color="auto" w:fill="D9E2F3"/>
          </w:tcPr>
          <w:p w14:paraId="6CF9D08E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1994" w:type="dxa"/>
            <w:shd w:val="clear" w:color="auto" w:fill="D9E2F3"/>
          </w:tcPr>
          <w:p w14:paraId="1404DDD0">
            <w:pPr>
              <w:spacing w:after="0" w:line="240" w:lineRule="auto"/>
            </w:pPr>
            <w:r>
              <w:rPr>
                <w:sz w:val="18"/>
              </w:rPr>
              <w:t>/api/v1/cart</w:t>
            </w:r>
          </w:p>
        </w:tc>
        <w:tc>
          <w:tcPr>
            <w:tcW w:w="1994" w:type="dxa"/>
            <w:shd w:val="clear" w:color="auto" w:fill="D9E2F3"/>
          </w:tcPr>
          <w:p w14:paraId="14B00364">
            <w:pPr>
              <w:spacing w:after="0" w:line="240" w:lineRule="auto"/>
            </w:pPr>
            <w:r>
              <w:rPr>
                <w:sz w:val="18"/>
              </w:rPr>
              <w:t>查看购物车</w:t>
            </w:r>
          </w:p>
        </w:tc>
        <w:tc>
          <w:tcPr>
            <w:tcW w:w="1994" w:type="dxa"/>
            <w:shd w:val="clear" w:color="auto" w:fill="D9E2F3"/>
          </w:tcPr>
          <w:p w14:paraId="0DA7C2D1">
            <w:pPr>
              <w:spacing w:after="0" w:line="240" w:lineRule="auto"/>
            </w:pPr>
            <w:r>
              <w:rPr>
                <w:sz w:val="18"/>
              </w:rPr>
              <w:t>买家</w:t>
            </w:r>
          </w:p>
        </w:tc>
      </w:tr>
      <w:tr w14:paraId="05CDD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2F8C570F">
            <w:pPr>
              <w:spacing w:after="0" w:line="240" w:lineRule="auto"/>
            </w:pPr>
            <w:r>
              <w:rPr>
                <w:sz w:val="18"/>
              </w:rPr>
              <w:t>C-03</w:t>
            </w:r>
          </w:p>
        </w:tc>
        <w:tc>
          <w:tcPr>
            <w:tcW w:w="1994" w:type="dxa"/>
          </w:tcPr>
          <w:p w14:paraId="745F2E94">
            <w:pPr>
              <w:spacing w:after="0" w:line="240" w:lineRule="auto"/>
            </w:pPr>
            <w:r>
              <w:rPr>
                <w:sz w:val="18"/>
              </w:rPr>
              <w:t>PUT</w:t>
            </w:r>
          </w:p>
        </w:tc>
        <w:tc>
          <w:tcPr>
            <w:tcW w:w="1994" w:type="dxa"/>
          </w:tcPr>
          <w:p w14:paraId="7A4AEA66">
            <w:pPr>
              <w:spacing w:after="0" w:line="240" w:lineRule="auto"/>
            </w:pPr>
            <w:r>
              <w:rPr>
                <w:sz w:val="18"/>
              </w:rPr>
              <w:t>/api/v1/cart/items/{id}</w:t>
            </w:r>
          </w:p>
        </w:tc>
        <w:tc>
          <w:tcPr>
            <w:tcW w:w="1994" w:type="dxa"/>
          </w:tcPr>
          <w:p w14:paraId="6543371D">
            <w:pPr>
              <w:spacing w:after="0" w:line="240" w:lineRule="auto"/>
            </w:pPr>
            <w:r>
              <w:rPr>
                <w:sz w:val="18"/>
              </w:rPr>
              <w:t>修改数量</w:t>
            </w:r>
          </w:p>
        </w:tc>
        <w:tc>
          <w:tcPr>
            <w:tcW w:w="1994" w:type="dxa"/>
          </w:tcPr>
          <w:p w14:paraId="2F173EF7">
            <w:pPr>
              <w:spacing w:after="0" w:line="240" w:lineRule="auto"/>
            </w:pPr>
            <w:r>
              <w:rPr>
                <w:sz w:val="18"/>
              </w:rPr>
              <w:t>买家</w:t>
            </w:r>
          </w:p>
        </w:tc>
      </w:tr>
      <w:tr w14:paraId="4EAF5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2F3"/>
          </w:tcPr>
          <w:p w14:paraId="6642FD38">
            <w:pPr>
              <w:spacing w:after="0" w:line="240" w:lineRule="auto"/>
            </w:pPr>
            <w:r>
              <w:rPr>
                <w:sz w:val="18"/>
              </w:rPr>
              <w:t>C-04</w:t>
            </w:r>
          </w:p>
        </w:tc>
        <w:tc>
          <w:tcPr>
            <w:tcW w:w="1994" w:type="dxa"/>
            <w:shd w:val="clear" w:color="auto" w:fill="D9E2F3"/>
          </w:tcPr>
          <w:p w14:paraId="3DD9D906">
            <w:pPr>
              <w:spacing w:after="0" w:line="240" w:lineRule="auto"/>
            </w:pPr>
            <w:r>
              <w:rPr>
                <w:sz w:val="18"/>
              </w:rPr>
              <w:t>DELETE</w:t>
            </w:r>
          </w:p>
        </w:tc>
        <w:tc>
          <w:tcPr>
            <w:tcW w:w="1994" w:type="dxa"/>
            <w:shd w:val="clear" w:color="auto" w:fill="D9E2F3"/>
          </w:tcPr>
          <w:p w14:paraId="19C49085">
            <w:pPr>
              <w:spacing w:after="0" w:line="240" w:lineRule="auto"/>
            </w:pPr>
            <w:r>
              <w:rPr>
                <w:sz w:val="18"/>
              </w:rPr>
              <w:t>/api/v1/cart/items/{id}</w:t>
            </w:r>
          </w:p>
        </w:tc>
        <w:tc>
          <w:tcPr>
            <w:tcW w:w="1994" w:type="dxa"/>
            <w:shd w:val="clear" w:color="auto" w:fill="D9E2F3"/>
          </w:tcPr>
          <w:p w14:paraId="3052930E">
            <w:pPr>
              <w:spacing w:after="0" w:line="240" w:lineRule="auto"/>
            </w:pPr>
            <w:r>
              <w:rPr>
                <w:sz w:val="18"/>
              </w:rPr>
              <w:t>删除商品</w:t>
            </w:r>
          </w:p>
        </w:tc>
        <w:tc>
          <w:tcPr>
            <w:tcW w:w="1994" w:type="dxa"/>
            <w:shd w:val="clear" w:color="auto" w:fill="D9E2F3"/>
          </w:tcPr>
          <w:p w14:paraId="01AEFA37">
            <w:pPr>
              <w:spacing w:after="0" w:line="240" w:lineRule="auto"/>
            </w:pPr>
            <w:r>
              <w:rPr>
                <w:sz w:val="18"/>
              </w:rPr>
              <w:t>买家</w:t>
            </w:r>
          </w:p>
        </w:tc>
      </w:tr>
      <w:tr w14:paraId="15B44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31E8D02E">
            <w:pPr>
              <w:spacing w:after="0" w:line="240" w:lineRule="auto"/>
            </w:pPr>
            <w:r>
              <w:rPr>
                <w:sz w:val="18"/>
              </w:rPr>
              <w:t>C-05</w:t>
            </w:r>
          </w:p>
        </w:tc>
        <w:tc>
          <w:tcPr>
            <w:tcW w:w="1994" w:type="dxa"/>
          </w:tcPr>
          <w:p w14:paraId="43AB0A89">
            <w:pPr>
              <w:spacing w:after="0" w:line="240" w:lineRule="auto"/>
            </w:pPr>
            <w:r>
              <w:rPr>
                <w:sz w:val="18"/>
              </w:rPr>
              <w:t>DELETE</w:t>
            </w:r>
          </w:p>
        </w:tc>
        <w:tc>
          <w:tcPr>
            <w:tcW w:w="1994" w:type="dxa"/>
          </w:tcPr>
          <w:p w14:paraId="1BD3E853">
            <w:pPr>
              <w:spacing w:after="0" w:line="240" w:lineRule="auto"/>
            </w:pPr>
            <w:r>
              <w:rPr>
                <w:sz w:val="18"/>
              </w:rPr>
              <w:t>/api/v1/cart/items</w:t>
            </w:r>
          </w:p>
        </w:tc>
        <w:tc>
          <w:tcPr>
            <w:tcW w:w="1994" w:type="dxa"/>
          </w:tcPr>
          <w:p w14:paraId="0020B9D2">
            <w:pPr>
              <w:spacing w:after="0" w:line="240" w:lineRule="auto"/>
            </w:pPr>
            <w:r>
              <w:rPr>
                <w:sz w:val="18"/>
              </w:rPr>
              <w:t>批量删除</w:t>
            </w:r>
          </w:p>
        </w:tc>
        <w:tc>
          <w:tcPr>
            <w:tcW w:w="1994" w:type="dxa"/>
          </w:tcPr>
          <w:p w14:paraId="6C548074">
            <w:pPr>
              <w:spacing w:after="0" w:line="240" w:lineRule="auto"/>
            </w:pPr>
            <w:r>
              <w:rPr>
                <w:sz w:val="18"/>
              </w:rPr>
              <w:t>买家</w:t>
            </w:r>
          </w:p>
        </w:tc>
      </w:tr>
    </w:tbl>
    <w:p w14:paraId="75720BA7"/>
    <w:p w14:paraId="7EC646F8">
      <w:r>
        <w:rPr>
          <w:b/>
        </w:rPr>
        <w:t>C-01 添加请求示例</w:t>
      </w:r>
    </w:p>
    <w:p w14:paraId="121E678A"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"productId": 20001,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"quantity": 1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  <w:r>
        <w:rPr>
          <w:rFonts w:ascii="Consolas" w:hAnsi="Consolas"/>
          <w:color w:val="333333"/>
          <w:sz w:val="18"/>
        </w:rPr>
        <w:br w:type="textWrapping"/>
      </w:r>
    </w:p>
    <w:p w14:paraId="4A51B134">
      <w:pPr>
        <w:pStyle w:val="5"/>
      </w:pPr>
      <w:r>
        <w:t>5.4 订单（7个）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1794"/>
        <w:gridCol w:w="3129"/>
        <w:gridCol w:w="1754"/>
        <w:gridCol w:w="1754"/>
      </w:tblGrid>
      <w:tr w14:paraId="42F46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4472C4"/>
          </w:tcPr>
          <w:p w14:paraId="4357BF9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w="1994" w:type="dxa"/>
            <w:shd w:val="clear" w:color="auto" w:fill="4472C4"/>
          </w:tcPr>
          <w:p w14:paraId="1D00377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w="1994" w:type="dxa"/>
            <w:shd w:val="clear" w:color="auto" w:fill="4472C4"/>
          </w:tcPr>
          <w:p w14:paraId="442CB14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w="1994" w:type="dxa"/>
            <w:shd w:val="clear" w:color="auto" w:fill="4472C4"/>
          </w:tcPr>
          <w:p w14:paraId="789EF87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w="1994" w:type="dxa"/>
            <w:shd w:val="clear" w:color="auto" w:fill="4472C4"/>
          </w:tcPr>
          <w:p w14:paraId="74742F8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权限</w:t>
            </w:r>
          </w:p>
        </w:tc>
      </w:tr>
      <w:tr w14:paraId="741FD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26938904">
            <w:pPr>
              <w:spacing w:after="0" w:line="240" w:lineRule="auto"/>
            </w:pPr>
            <w:r>
              <w:rPr>
                <w:sz w:val="18"/>
              </w:rPr>
              <w:t>O-01</w:t>
            </w:r>
          </w:p>
        </w:tc>
        <w:tc>
          <w:tcPr>
            <w:tcW w:w="1994" w:type="dxa"/>
          </w:tcPr>
          <w:p w14:paraId="32E3C052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1994" w:type="dxa"/>
          </w:tcPr>
          <w:p w14:paraId="2B53C670">
            <w:pPr>
              <w:spacing w:after="0" w:line="240" w:lineRule="auto"/>
            </w:pPr>
            <w:r>
              <w:rPr>
                <w:sz w:val="18"/>
              </w:rPr>
              <w:t>/api/v1/orders</w:t>
            </w:r>
          </w:p>
        </w:tc>
        <w:tc>
          <w:tcPr>
            <w:tcW w:w="1994" w:type="dxa"/>
          </w:tcPr>
          <w:p w14:paraId="73C0B109">
            <w:pPr>
              <w:spacing w:after="0" w:line="240" w:lineRule="auto"/>
            </w:pPr>
            <w:r>
              <w:rPr>
                <w:sz w:val="18"/>
              </w:rPr>
              <w:t>创建订单</w:t>
            </w:r>
          </w:p>
        </w:tc>
        <w:tc>
          <w:tcPr>
            <w:tcW w:w="1994" w:type="dxa"/>
          </w:tcPr>
          <w:p w14:paraId="7CCF0964">
            <w:pPr>
              <w:spacing w:after="0" w:line="240" w:lineRule="auto"/>
            </w:pPr>
            <w:r>
              <w:rPr>
                <w:sz w:val="18"/>
              </w:rPr>
              <w:t>买家</w:t>
            </w:r>
          </w:p>
        </w:tc>
      </w:tr>
      <w:tr w14:paraId="661A3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2F3"/>
          </w:tcPr>
          <w:p w14:paraId="43DD44DA">
            <w:pPr>
              <w:spacing w:after="0" w:line="240" w:lineRule="auto"/>
            </w:pPr>
            <w:r>
              <w:rPr>
                <w:sz w:val="18"/>
              </w:rPr>
              <w:t>O-02</w:t>
            </w:r>
          </w:p>
        </w:tc>
        <w:tc>
          <w:tcPr>
            <w:tcW w:w="1994" w:type="dxa"/>
            <w:shd w:val="clear" w:color="auto" w:fill="D9E2F3"/>
          </w:tcPr>
          <w:p w14:paraId="065FE5C1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1994" w:type="dxa"/>
            <w:shd w:val="clear" w:color="auto" w:fill="D9E2F3"/>
          </w:tcPr>
          <w:p w14:paraId="2DAADD6F">
            <w:pPr>
              <w:spacing w:after="0" w:line="240" w:lineRule="auto"/>
            </w:pPr>
            <w:r>
              <w:rPr>
                <w:sz w:val="18"/>
              </w:rPr>
              <w:t>/api/v1/orders/{orderNo}</w:t>
            </w:r>
          </w:p>
        </w:tc>
        <w:tc>
          <w:tcPr>
            <w:tcW w:w="1994" w:type="dxa"/>
            <w:shd w:val="clear" w:color="auto" w:fill="D9E2F3"/>
          </w:tcPr>
          <w:p w14:paraId="59DD3ACA">
            <w:pPr>
              <w:spacing w:after="0" w:line="240" w:lineRule="auto"/>
            </w:pPr>
            <w:r>
              <w:rPr>
                <w:sz w:val="18"/>
              </w:rPr>
              <w:t>订单详情</w:t>
            </w:r>
          </w:p>
        </w:tc>
        <w:tc>
          <w:tcPr>
            <w:tcW w:w="1994" w:type="dxa"/>
            <w:shd w:val="clear" w:color="auto" w:fill="D9E2F3"/>
          </w:tcPr>
          <w:p w14:paraId="3EECB233">
            <w:pPr>
              <w:spacing w:after="0" w:line="240" w:lineRule="auto"/>
            </w:pPr>
            <w:r>
              <w:rPr>
                <w:sz w:val="18"/>
              </w:rPr>
              <w:t>买家/卖家</w:t>
            </w:r>
          </w:p>
        </w:tc>
      </w:tr>
      <w:tr w14:paraId="6A053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17B07605">
            <w:pPr>
              <w:spacing w:after="0" w:line="240" w:lineRule="auto"/>
            </w:pPr>
            <w:r>
              <w:rPr>
                <w:sz w:val="18"/>
              </w:rPr>
              <w:t>O-03</w:t>
            </w:r>
          </w:p>
        </w:tc>
        <w:tc>
          <w:tcPr>
            <w:tcW w:w="1994" w:type="dxa"/>
          </w:tcPr>
          <w:p w14:paraId="5B167A5F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1994" w:type="dxa"/>
          </w:tcPr>
          <w:p w14:paraId="010286FB">
            <w:pPr>
              <w:spacing w:after="0" w:line="240" w:lineRule="auto"/>
            </w:pPr>
            <w:r>
              <w:rPr>
                <w:sz w:val="18"/>
              </w:rPr>
              <w:t>/api/v1/orders</w:t>
            </w:r>
          </w:p>
        </w:tc>
        <w:tc>
          <w:tcPr>
            <w:tcW w:w="1994" w:type="dxa"/>
          </w:tcPr>
          <w:p w14:paraId="5E2C324C">
            <w:pPr>
              <w:spacing w:after="0" w:line="240" w:lineRule="auto"/>
            </w:pPr>
            <w:r>
              <w:rPr>
                <w:sz w:val="18"/>
              </w:rPr>
              <w:t>订单列表</w:t>
            </w:r>
          </w:p>
        </w:tc>
        <w:tc>
          <w:tcPr>
            <w:tcW w:w="1994" w:type="dxa"/>
          </w:tcPr>
          <w:p w14:paraId="5F10B658">
            <w:pPr>
              <w:spacing w:after="0" w:line="240" w:lineRule="auto"/>
            </w:pPr>
            <w:r>
              <w:rPr>
                <w:sz w:val="18"/>
              </w:rPr>
              <w:t>买家/卖家</w:t>
            </w:r>
          </w:p>
        </w:tc>
      </w:tr>
      <w:tr w14:paraId="23AA7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2F3"/>
          </w:tcPr>
          <w:p w14:paraId="0BB0E86B">
            <w:pPr>
              <w:spacing w:after="0" w:line="240" w:lineRule="auto"/>
            </w:pPr>
            <w:r>
              <w:rPr>
                <w:sz w:val="18"/>
              </w:rPr>
              <w:t>O-04</w:t>
            </w:r>
          </w:p>
        </w:tc>
        <w:tc>
          <w:tcPr>
            <w:tcW w:w="1994" w:type="dxa"/>
            <w:shd w:val="clear" w:color="auto" w:fill="D9E2F3"/>
          </w:tcPr>
          <w:p w14:paraId="3218A5FD">
            <w:pPr>
              <w:spacing w:after="0" w:line="240" w:lineRule="auto"/>
            </w:pPr>
            <w:r>
              <w:rPr>
                <w:sz w:val="18"/>
              </w:rPr>
              <w:t>PUT</w:t>
            </w:r>
          </w:p>
        </w:tc>
        <w:tc>
          <w:tcPr>
            <w:tcW w:w="1994" w:type="dxa"/>
            <w:shd w:val="clear" w:color="auto" w:fill="D9E2F3"/>
          </w:tcPr>
          <w:p w14:paraId="296635C4">
            <w:pPr>
              <w:spacing w:after="0" w:line="240" w:lineRule="auto"/>
            </w:pPr>
            <w:r>
              <w:rPr>
                <w:sz w:val="18"/>
              </w:rPr>
              <w:t>/api/v1/orders/{orderNo}/cancel</w:t>
            </w:r>
          </w:p>
        </w:tc>
        <w:tc>
          <w:tcPr>
            <w:tcW w:w="1994" w:type="dxa"/>
            <w:shd w:val="clear" w:color="auto" w:fill="D9E2F3"/>
          </w:tcPr>
          <w:p w14:paraId="6CEE9E52">
            <w:pPr>
              <w:spacing w:after="0" w:line="240" w:lineRule="auto"/>
            </w:pPr>
            <w:r>
              <w:rPr>
                <w:sz w:val="18"/>
              </w:rPr>
              <w:t>取消订单</w:t>
            </w:r>
          </w:p>
        </w:tc>
        <w:tc>
          <w:tcPr>
            <w:tcW w:w="1994" w:type="dxa"/>
            <w:shd w:val="clear" w:color="auto" w:fill="D9E2F3"/>
          </w:tcPr>
          <w:p w14:paraId="2B3F650E">
            <w:pPr>
              <w:spacing w:after="0" w:line="240" w:lineRule="auto"/>
            </w:pPr>
            <w:r>
              <w:rPr>
                <w:sz w:val="18"/>
              </w:rPr>
              <w:t>买家/卖家</w:t>
            </w:r>
          </w:p>
        </w:tc>
      </w:tr>
      <w:tr w14:paraId="0753C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0AD8EA4D">
            <w:pPr>
              <w:spacing w:after="0" w:line="240" w:lineRule="auto"/>
            </w:pPr>
            <w:r>
              <w:rPr>
                <w:sz w:val="18"/>
              </w:rPr>
              <w:t>O-05</w:t>
            </w:r>
          </w:p>
        </w:tc>
        <w:tc>
          <w:tcPr>
            <w:tcW w:w="1994" w:type="dxa"/>
          </w:tcPr>
          <w:p w14:paraId="616E1502">
            <w:pPr>
              <w:spacing w:after="0" w:line="240" w:lineRule="auto"/>
            </w:pPr>
            <w:r>
              <w:rPr>
                <w:sz w:val="18"/>
              </w:rPr>
              <w:t>PUT</w:t>
            </w:r>
          </w:p>
        </w:tc>
        <w:tc>
          <w:tcPr>
            <w:tcW w:w="1994" w:type="dxa"/>
          </w:tcPr>
          <w:p w14:paraId="19C8C2B7">
            <w:pPr>
              <w:spacing w:after="0" w:line="240" w:lineRule="auto"/>
            </w:pPr>
            <w:r>
              <w:rPr>
                <w:sz w:val="18"/>
              </w:rPr>
              <w:t>/api/v1/orders/{orderNo}/confirm</w:t>
            </w:r>
          </w:p>
        </w:tc>
        <w:tc>
          <w:tcPr>
            <w:tcW w:w="1994" w:type="dxa"/>
          </w:tcPr>
          <w:p w14:paraId="0EE3AECB">
            <w:pPr>
              <w:spacing w:after="0" w:line="240" w:lineRule="auto"/>
            </w:pPr>
            <w:r>
              <w:rPr>
                <w:sz w:val="18"/>
              </w:rPr>
              <w:t>确认收货</w:t>
            </w:r>
          </w:p>
        </w:tc>
        <w:tc>
          <w:tcPr>
            <w:tcW w:w="1994" w:type="dxa"/>
          </w:tcPr>
          <w:p w14:paraId="7507FA49">
            <w:pPr>
              <w:spacing w:after="0" w:line="240" w:lineRule="auto"/>
            </w:pPr>
            <w:r>
              <w:rPr>
                <w:sz w:val="18"/>
              </w:rPr>
              <w:t>买家</w:t>
            </w:r>
          </w:p>
        </w:tc>
      </w:tr>
      <w:tr w14:paraId="6B756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2F3"/>
          </w:tcPr>
          <w:p w14:paraId="58D1FF23">
            <w:pPr>
              <w:spacing w:after="0" w:line="240" w:lineRule="auto"/>
            </w:pPr>
            <w:r>
              <w:rPr>
                <w:sz w:val="18"/>
              </w:rPr>
              <w:t>O-06</w:t>
            </w:r>
          </w:p>
        </w:tc>
        <w:tc>
          <w:tcPr>
            <w:tcW w:w="1994" w:type="dxa"/>
            <w:shd w:val="clear" w:color="auto" w:fill="D9E2F3"/>
          </w:tcPr>
          <w:p w14:paraId="2D31CD6B">
            <w:pPr>
              <w:spacing w:after="0" w:line="240" w:lineRule="auto"/>
            </w:pPr>
            <w:r>
              <w:rPr>
                <w:sz w:val="18"/>
              </w:rPr>
              <w:t>PUT</w:t>
            </w:r>
          </w:p>
        </w:tc>
        <w:tc>
          <w:tcPr>
            <w:tcW w:w="1994" w:type="dxa"/>
            <w:shd w:val="clear" w:color="auto" w:fill="D9E2F3"/>
          </w:tcPr>
          <w:p w14:paraId="595C363D">
            <w:pPr>
              <w:spacing w:after="0" w:line="240" w:lineRule="auto"/>
            </w:pPr>
            <w:r>
              <w:rPr>
                <w:sz w:val="18"/>
              </w:rPr>
              <w:t>/api/v1/orders/{orderNo}/ship</w:t>
            </w:r>
          </w:p>
        </w:tc>
        <w:tc>
          <w:tcPr>
            <w:tcW w:w="1994" w:type="dxa"/>
            <w:shd w:val="clear" w:color="auto" w:fill="D9E2F3"/>
          </w:tcPr>
          <w:p w14:paraId="2BF227C9">
            <w:pPr>
              <w:spacing w:after="0" w:line="240" w:lineRule="auto"/>
            </w:pPr>
            <w:r>
              <w:rPr>
                <w:sz w:val="18"/>
              </w:rPr>
              <w:t>卖家发货</w:t>
            </w:r>
          </w:p>
        </w:tc>
        <w:tc>
          <w:tcPr>
            <w:tcW w:w="1994" w:type="dxa"/>
            <w:shd w:val="clear" w:color="auto" w:fill="D9E2F3"/>
          </w:tcPr>
          <w:p w14:paraId="2E663253">
            <w:pPr>
              <w:spacing w:after="0" w:line="240" w:lineRule="auto"/>
            </w:pPr>
            <w:r>
              <w:rPr>
                <w:sz w:val="18"/>
              </w:rPr>
              <w:t>卖家/商家</w:t>
            </w:r>
          </w:p>
        </w:tc>
      </w:tr>
      <w:tr w14:paraId="30797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3A2E1267">
            <w:pPr>
              <w:spacing w:after="0" w:line="240" w:lineRule="auto"/>
            </w:pPr>
            <w:r>
              <w:rPr>
                <w:sz w:val="18"/>
              </w:rPr>
              <w:t>O-07</w:t>
            </w:r>
          </w:p>
        </w:tc>
        <w:tc>
          <w:tcPr>
            <w:tcW w:w="1994" w:type="dxa"/>
          </w:tcPr>
          <w:p w14:paraId="4CDD4A25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1994" w:type="dxa"/>
          </w:tcPr>
          <w:p w14:paraId="26CD6E0F">
            <w:pPr>
              <w:spacing w:after="0" w:line="240" w:lineRule="auto"/>
            </w:pPr>
            <w:r>
              <w:rPr>
                <w:sz w:val="18"/>
              </w:rPr>
              <w:t>/api/v1/orders/{orderNo}/track</w:t>
            </w:r>
          </w:p>
        </w:tc>
        <w:tc>
          <w:tcPr>
            <w:tcW w:w="1994" w:type="dxa"/>
          </w:tcPr>
          <w:p w14:paraId="5AAF05ED">
            <w:pPr>
              <w:spacing w:after="0" w:line="240" w:lineRule="auto"/>
            </w:pPr>
            <w:r>
              <w:rPr>
                <w:sz w:val="18"/>
              </w:rPr>
              <w:t>订单轨迹</w:t>
            </w:r>
          </w:p>
        </w:tc>
        <w:tc>
          <w:tcPr>
            <w:tcW w:w="1994" w:type="dxa"/>
          </w:tcPr>
          <w:p w14:paraId="5C607EB1">
            <w:pPr>
              <w:spacing w:after="0" w:line="240" w:lineRule="auto"/>
            </w:pPr>
            <w:r>
              <w:rPr>
                <w:sz w:val="18"/>
              </w:rPr>
              <w:t>买家/卖家</w:t>
            </w:r>
          </w:p>
        </w:tc>
      </w:tr>
    </w:tbl>
    <w:p w14:paraId="1A423FE1"/>
    <w:p w14:paraId="038F7BF8">
      <w:r>
        <w:rPr>
          <w:b/>
        </w:rPr>
        <w:t>O-01 创建订单请求示例</w:t>
      </w:r>
    </w:p>
    <w:p w14:paraId="6BA578B4"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"cartItemIds": [30001, 30002],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"addressId": 40001,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"deliveryType": 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"remark": "请下午送达"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  <w:r>
        <w:rPr>
          <w:rFonts w:ascii="Consolas" w:hAnsi="Consolas"/>
          <w:color w:val="333333"/>
          <w:sz w:val="18"/>
        </w:rPr>
        <w:br w:type="textWrapping"/>
      </w:r>
    </w:p>
    <w:p w14:paraId="68100A48">
      <w:r>
        <w:rPr>
          <w:b/>
        </w:rPr>
        <w:t>O-01 响应示例（多卖家拆单）</w:t>
      </w:r>
    </w:p>
    <w:p w14:paraId="723ED247"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"code": 200,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"data":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"orders": [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"orderNo": "CT20261012000001",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"sellerId": 10001,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"sellerNickname": "小李",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"totalAmount": 25.00,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"status": 0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"orderNo": "CT20261012000002",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"sellerId": 20001,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"sellerNickname": "某某书店",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"totalAmount": 88.00,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"status": 0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],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"totalAmount": 113.00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  <w:r>
        <w:rPr>
          <w:rFonts w:ascii="Consolas" w:hAnsi="Consolas"/>
          <w:color w:val="333333"/>
          <w:sz w:val="18"/>
        </w:rPr>
        <w:br w:type="textWrapping"/>
      </w:r>
    </w:p>
    <w:p w14:paraId="54186812">
      <w:pPr>
        <w:pStyle w:val="5"/>
      </w:pPr>
      <w:r>
        <w:t>5.5 支付（6个）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5"/>
        <w:gridCol w:w="1898"/>
        <w:gridCol w:w="2634"/>
        <w:gridCol w:w="1879"/>
        <w:gridCol w:w="1882"/>
      </w:tblGrid>
      <w:tr w14:paraId="7D817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4472C4"/>
          </w:tcPr>
          <w:p w14:paraId="6103525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w="1994" w:type="dxa"/>
            <w:shd w:val="clear" w:color="auto" w:fill="4472C4"/>
          </w:tcPr>
          <w:p w14:paraId="52F9A20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w="1994" w:type="dxa"/>
            <w:shd w:val="clear" w:color="auto" w:fill="4472C4"/>
          </w:tcPr>
          <w:p w14:paraId="49DCF49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w="1994" w:type="dxa"/>
            <w:shd w:val="clear" w:color="auto" w:fill="4472C4"/>
          </w:tcPr>
          <w:p w14:paraId="779395A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w="1994" w:type="dxa"/>
            <w:shd w:val="clear" w:color="auto" w:fill="4472C4"/>
          </w:tcPr>
          <w:p w14:paraId="1ACEB2C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权限</w:t>
            </w:r>
          </w:p>
        </w:tc>
      </w:tr>
      <w:tr w14:paraId="36F46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72CD9951">
            <w:pPr>
              <w:spacing w:after="0" w:line="240" w:lineRule="auto"/>
            </w:pPr>
            <w:r>
              <w:rPr>
                <w:sz w:val="18"/>
              </w:rPr>
              <w:t>PAY-01</w:t>
            </w:r>
          </w:p>
        </w:tc>
        <w:tc>
          <w:tcPr>
            <w:tcW w:w="1994" w:type="dxa"/>
          </w:tcPr>
          <w:p w14:paraId="59E51E95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1994" w:type="dxa"/>
          </w:tcPr>
          <w:p w14:paraId="403EC53B">
            <w:pPr>
              <w:spacing w:after="0" w:line="240" w:lineRule="auto"/>
            </w:pPr>
            <w:r>
              <w:rPr>
                <w:sz w:val="18"/>
              </w:rPr>
              <w:t>/api/v1/pay/create</w:t>
            </w:r>
          </w:p>
        </w:tc>
        <w:tc>
          <w:tcPr>
            <w:tcW w:w="1994" w:type="dxa"/>
          </w:tcPr>
          <w:p w14:paraId="30374F2E">
            <w:pPr>
              <w:spacing w:after="0" w:line="240" w:lineRule="auto"/>
            </w:pPr>
            <w:r>
              <w:rPr>
                <w:sz w:val="18"/>
              </w:rPr>
              <w:t>创建支付单</w:t>
            </w:r>
          </w:p>
        </w:tc>
        <w:tc>
          <w:tcPr>
            <w:tcW w:w="1994" w:type="dxa"/>
          </w:tcPr>
          <w:p w14:paraId="17CCA682">
            <w:pPr>
              <w:spacing w:after="0" w:line="240" w:lineRule="auto"/>
            </w:pPr>
            <w:r>
              <w:rPr>
                <w:sz w:val="18"/>
              </w:rPr>
              <w:t>买家</w:t>
            </w:r>
          </w:p>
        </w:tc>
      </w:tr>
      <w:tr w14:paraId="5B46D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2F3"/>
          </w:tcPr>
          <w:p w14:paraId="36AF87DF">
            <w:pPr>
              <w:spacing w:after="0" w:line="240" w:lineRule="auto"/>
            </w:pPr>
            <w:r>
              <w:rPr>
                <w:sz w:val="18"/>
              </w:rPr>
              <w:t>PAY-02</w:t>
            </w:r>
          </w:p>
        </w:tc>
        <w:tc>
          <w:tcPr>
            <w:tcW w:w="1994" w:type="dxa"/>
            <w:shd w:val="clear" w:color="auto" w:fill="D9E2F3"/>
          </w:tcPr>
          <w:p w14:paraId="5F1A3AC8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1994" w:type="dxa"/>
            <w:shd w:val="clear" w:color="auto" w:fill="D9E2F3"/>
          </w:tcPr>
          <w:p w14:paraId="4F02E0E1">
            <w:pPr>
              <w:spacing w:after="0" w:line="240" w:lineRule="auto"/>
            </w:pPr>
            <w:r>
              <w:rPr>
                <w:sz w:val="18"/>
              </w:rPr>
              <w:t>/api/v1/pay/{payNo}/status</w:t>
            </w:r>
          </w:p>
        </w:tc>
        <w:tc>
          <w:tcPr>
            <w:tcW w:w="1994" w:type="dxa"/>
            <w:shd w:val="clear" w:color="auto" w:fill="D9E2F3"/>
          </w:tcPr>
          <w:p w14:paraId="59E69309">
            <w:pPr>
              <w:spacing w:after="0" w:line="240" w:lineRule="auto"/>
            </w:pPr>
            <w:r>
              <w:rPr>
                <w:sz w:val="18"/>
              </w:rPr>
              <w:t>支付状态</w:t>
            </w:r>
          </w:p>
        </w:tc>
        <w:tc>
          <w:tcPr>
            <w:tcW w:w="1994" w:type="dxa"/>
            <w:shd w:val="clear" w:color="auto" w:fill="D9E2F3"/>
          </w:tcPr>
          <w:p w14:paraId="37875FE4">
            <w:pPr>
              <w:spacing w:after="0" w:line="240" w:lineRule="auto"/>
            </w:pPr>
            <w:r>
              <w:rPr>
                <w:sz w:val="18"/>
              </w:rPr>
              <w:t>买家</w:t>
            </w:r>
          </w:p>
        </w:tc>
      </w:tr>
      <w:tr w14:paraId="5A330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6548DFC0">
            <w:pPr>
              <w:spacing w:after="0" w:line="240" w:lineRule="auto"/>
            </w:pPr>
            <w:r>
              <w:rPr>
                <w:sz w:val="18"/>
              </w:rPr>
              <w:t>PAY-03</w:t>
            </w:r>
          </w:p>
        </w:tc>
        <w:tc>
          <w:tcPr>
            <w:tcW w:w="1994" w:type="dxa"/>
          </w:tcPr>
          <w:p w14:paraId="5EF8E7E2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1994" w:type="dxa"/>
          </w:tcPr>
          <w:p w14:paraId="5A0242F4">
            <w:pPr>
              <w:spacing w:after="0" w:line="240" w:lineRule="auto"/>
            </w:pPr>
            <w:r>
              <w:rPr>
                <w:sz w:val="18"/>
              </w:rPr>
              <w:t>/api/v1/pay/wechat/notify</w:t>
            </w:r>
          </w:p>
        </w:tc>
        <w:tc>
          <w:tcPr>
            <w:tcW w:w="1994" w:type="dxa"/>
          </w:tcPr>
          <w:p w14:paraId="211C5B47">
            <w:pPr>
              <w:spacing w:after="0" w:line="240" w:lineRule="auto"/>
            </w:pPr>
            <w:r>
              <w:rPr>
                <w:sz w:val="18"/>
              </w:rPr>
              <w:t>微信回调</w:t>
            </w:r>
          </w:p>
        </w:tc>
        <w:tc>
          <w:tcPr>
            <w:tcW w:w="1994" w:type="dxa"/>
          </w:tcPr>
          <w:p w14:paraId="7E81048E">
            <w:pPr>
              <w:spacing w:after="0" w:line="240" w:lineRule="auto"/>
            </w:pPr>
            <w:r>
              <w:rPr>
                <w:sz w:val="18"/>
              </w:rPr>
              <w:t>公开(验签)</w:t>
            </w:r>
          </w:p>
        </w:tc>
      </w:tr>
      <w:tr w14:paraId="10F96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2F3"/>
          </w:tcPr>
          <w:p w14:paraId="4798E347">
            <w:pPr>
              <w:spacing w:after="0" w:line="240" w:lineRule="auto"/>
            </w:pPr>
            <w:r>
              <w:rPr>
                <w:sz w:val="18"/>
              </w:rPr>
              <w:t>PAY-04</w:t>
            </w:r>
          </w:p>
        </w:tc>
        <w:tc>
          <w:tcPr>
            <w:tcW w:w="1994" w:type="dxa"/>
            <w:shd w:val="clear" w:color="auto" w:fill="D9E2F3"/>
          </w:tcPr>
          <w:p w14:paraId="3A125599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1994" w:type="dxa"/>
            <w:shd w:val="clear" w:color="auto" w:fill="D9E2F3"/>
          </w:tcPr>
          <w:p w14:paraId="3F5BC816">
            <w:pPr>
              <w:spacing w:after="0" w:line="240" w:lineRule="auto"/>
            </w:pPr>
            <w:r>
              <w:rPr>
                <w:sz w:val="18"/>
              </w:rPr>
              <w:t>/api/v1/pay/alipay/notify</w:t>
            </w:r>
          </w:p>
        </w:tc>
        <w:tc>
          <w:tcPr>
            <w:tcW w:w="1994" w:type="dxa"/>
            <w:shd w:val="clear" w:color="auto" w:fill="D9E2F3"/>
          </w:tcPr>
          <w:p w14:paraId="5529A096">
            <w:pPr>
              <w:spacing w:after="0" w:line="240" w:lineRule="auto"/>
            </w:pPr>
            <w:r>
              <w:rPr>
                <w:sz w:val="18"/>
              </w:rPr>
              <w:t>支付宝回调</w:t>
            </w:r>
          </w:p>
        </w:tc>
        <w:tc>
          <w:tcPr>
            <w:tcW w:w="1994" w:type="dxa"/>
            <w:shd w:val="clear" w:color="auto" w:fill="D9E2F3"/>
          </w:tcPr>
          <w:p w14:paraId="5BF5114C">
            <w:pPr>
              <w:spacing w:after="0" w:line="240" w:lineRule="auto"/>
            </w:pPr>
            <w:r>
              <w:rPr>
                <w:sz w:val="18"/>
              </w:rPr>
              <w:t>公开(验签)</w:t>
            </w:r>
          </w:p>
        </w:tc>
      </w:tr>
      <w:tr w14:paraId="7CA81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5D623A47">
            <w:pPr>
              <w:spacing w:after="0" w:line="240" w:lineRule="auto"/>
            </w:pPr>
            <w:r>
              <w:rPr>
                <w:sz w:val="18"/>
              </w:rPr>
              <w:t>PAY-05</w:t>
            </w:r>
          </w:p>
        </w:tc>
        <w:tc>
          <w:tcPr>
            <w:tcW w:w="1994" w:type="dxa"/>
          </w:tcPr>
          <w:p w14:paraId="3DBF772B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1994" w:type="dxa"/>
          </w:tcPr>
          <w:p w14:paraId="1F06CBAF">
            <w:pPr>
              <w:spacing w:after="0" w:line="240" w:lineRule="auto"/>
            </w:pPr>
            <w:r>
              <w:rPr>
                <w:sz w:val="18"/>
              </w:rPr>
              <w:t>/api/v1/pay/{payNo}/refund</w:t>
            </w:r>
          </w:p>
        </w:tc>
        <w:tc>
          <w:tcPr>
            <w:tcW w:w="1994" w:type="dxa"/>
          </w:tcPr>
          <w:p w14:paraId="773E95F5">
            <w:pPr>
              <w:spacing w:after="0" w:line="240" w:lineRule="auto"/>
            </w:pPr>
            <w:r>
              <w:rPr>
                <w:sz w:val="18"/>
              </w:rPr>
              <w:t>发起退款</w:t>
            </w:r>
          </w:p>
        </w:tc>
        <w:tc>
          <w:tcPr>
            <w:tcW w:w="1994" w:type="dxa"/>
          </w:tcPr>
          <w:p w14:paraId="553BD12F">
            <w:pPr>
              <w:spacing w:after="0" w:line="240" w:lineRule="auto"/>
            </w:pPr>
            <w:r>
              <w:rPr>
                <w:sz w:val="18"/>
              </w:rPr>
              <w:t>客服/财务</w:t>
            </w:r>
          </w:p>
        </w:tc>
      </w:tr>
      <w:tr w14:paraId="70D75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2F3"/>
          </w:tcPr>
          <w:p w14:paraId="7AA44B4F">
            <w:pPr>
              <w:spacing w:after="0" w:line="240" w:lineRule="auto"/>
            </w:pPr>
            <w:r>
              <w:rPr>
                <w:sz w:val="18"/>
              </w:rPr>
              <w:t>PAY-06</w:t>
            </w:r>
          </w:p>
        </w:tc>
        <w:tc>
          <w:tcPr>
            <w:tcW w:w="1994" w:type="dxa"/>
            <w:shd w:val="clear" w:color="auto" w:fill="D9E2F3"/>
          </w:tcPr>
          <w:p w14:paraId="217C52FB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1994" w:type="dxa"/>
            <w:shd w:val="clear" w:color="auto" w:fill="D9E2F3"/>
          </w:tcPr>
          <w:p w14:paraId="44A6793E">
            <w:pPr>
              <w:spacing w:after="0" w:line="240" w:lineRule="auto"/>
            </w:pPr>
            <w:r>
              <w:rPr>
                <w:sz w:val="18"/>
              </w:rPr>
              <w:t>/api/v1/pay/{orderNo}</w:t>
            </w:r>
          </w:p>
        </w:tc>
        <w:tc>
          <w:tcPr>
            <w:tcW w:w="1994" w:type="dxa"/>
            <w:shd w:val="clear" w:color="auto" w:fill="D9E2F3"/>
          </w:tcPr>
          <w:p w14:paraId="76C28708">
            <w:pPr>
              <w:spacing w:after="0" w:line="240" w:lineRule="auto"/>
            </w:pPr>
            <w:r>
              <w:rPr>
                <w:sz w:val="18"/>
              </w:rPr>
              <w:t>订单支付信息</w:t>
            </w:r>
          </w:p>
        </w:tc>
        <w:tc>
          <w:tcPr>
            <w:tcW w:w="1994" w:type="dxa"/>
            <w:shd w:val="clear" w:color="auto" w:fill="D9E2F3"/>
          </w:tcPr>
          <w:p w14:paraId="0E56E4E4">
            <w:pPr>
              <w:spacing w:after="0" w:line="240" w:lineRule="auto"/>
            </w:pPr>
            <w:r>
              <w:rPr>
                <w:sz w:val="18"/>
              </w:rPr>
              <w:t>买家/卖家</w:t>
            </w:r>
          </w:p>
        </w:tc>
      </w:tr>
    </w:tbl>
    <w:p w14:paraId="1B19F851"/>
    <w:p w14:paraId="6C1552CB">
      <w:r>
        <w:rPr>
          <w:b/>
        </w:rPr>
        <w:t>PAY-01 创建支付请求示例</w:t>
      </w:r>
    </w:p>
    <w:p w14:paraId="20FF129F"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"orderNo": "CT20261012000001",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"payMethod": 1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  <w:r>
        <w:rPr>
          <w:rFonts w:ascii="Consolas" w:hAnsi="Consolas"/>
          <w:color w:val="333333"/>
          <w:sz w:val="18"/>
        </w:rPr>
        <w:br w:type="textWrapping"/>
      </w:r>
    </w:p>
    <w:p w14:paraId="367D93D8">
      <w:r>
        <w:rPr>
          <w:b/>
        </w:rPr>
        <w:t>PAY-01 响应示例（微信沙箱）</w:t>
      </w:r>
    </w:p>
    <w:p w14:paraId="5F9E08B5"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"code": 200,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"data":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"payNo": "PAY20261012000001",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"orderNo": "CT20261012000001",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"amount": 25.00,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"payMethod": 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"qrCodeUrl": "weixin://wxpay/bizpayurl?pr=xxx",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"expireTime": "2026-10-12 12:15:00"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  <w:r>
        <w:rPr>
          <w:rFonts w:ascii="Consolas" w:hAnsi="Consolas"/>
          <w:color w:val="333333"/>
          <w:sz w:val="18"/>
        </w:rPr>
        <w:br w:type="textWrapping"/>
      </w:r>
    </w:p>
    <w:p w14:paraId="0C2344E5">
      <w:pPr>
        <w:ind w:left="567"/>
      </w:pPr>
      <w:r>
        <w:rPr>
          <w:i/>
          <w:color w:val="666666"/>
        </w:rPr>
        <w:t>**支付回调设计要点**：回调接收原始报文（XML/JSON 字符串），不使用 @RequestParam；服务层调用 SDK 验签；以业务订单号（out_trade_no）为查询键；回调处理必须幂等，防重复；回调金额必须与订单金额一致。</w:t>
      </w:r>
    </w:p>
    <w:p w14:paraId="5BC95997">
      <w:pPr>
        <w:pStyle w:val="5"/>
      </w:pPr>
      <w:r>
        <w:t>5.6 配送（10个）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4"/>
        <w:gridCol w:w="1792"/>
        <w:gridCol w:w="3140"/>
        <w:gridCol w:w="1751"/>
        <w:gridCol w:w="1751"/>
      </w:tblGrid>
      <w:tr w14:paraId="144F1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4472C4"/>
          </w:tcPr>
          <w:p w14:paraId="1D37887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w="1994" w:type="dxa"/>
            <w:shd w:val="clear" w:color="auto" w:fill="4472C4"/>
          </w:tcPr>
          <w:p w14:paraId="4C7F69F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w="1994" w:type="dxa"/>
            <w:shd w:val="clear" w:color="auto" w:fill="4472C4"/>
          </w:tcPr>
          <w:p w14:paraId="6893FA2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w="1994" w:type="dxa"/>
            <w:shd w:val="clear" w:color="auto" w:fill="4472C4"/>
          </w:tcPr>
          <w:p w14:paraId="400B92F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w="1994" w:type="dxa"/>
            <w:shd w:val="clear" w:color="auto" w:fill="4472C4"/>
          </w:tcPr>
          <w:p w14:paraId="337CBD0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权限</w:t>
            </w:r>
          </w:p>
        </w:tc>
      </w:tr>
      <w:tr w14:paraId="7DFD4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71E852FB">
            <w:pPr>
              <w:spacing w:after="0" w:line="240" w:lineRule="auto"/>
            </w:pPr>
            <w:r>
              <w:rPr>
                <w:sz w:val="18"/>
              </w:rPr>
              <w:t>D-01</w:t>
            </w:r>
          </w:p>
        </w:tc>
        <w:tc>
          <w:tcPr>
            <w:tcW w:w="1994" w:type="dxa"/>
          </w:tcPr>
          <w:p w14:paraId="0FEF30BD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1994" w:type="dxa"/>
          </w:tcPr>
          <w:p w14:paraId="76E7CB23">
            <w:pPr>
              <w:spacing w:after="0" w:line="240" w:lineRule="auto"/>
            </w:pPr>
            <w:r>
              <w:rPr>
                <w:sz w:val="18"/>
              </w:rPr>
              <w:t>/api/v1/deliveries/available</w:t>
            </w:r>
          </w:p>
        </w:tc>
        <w:tc>
          <w:tcPr>
            <w:tcW w:w="1994" w:type="dxa"/>
          </w:tcPr>
          <w:p w14:paraId="7CBFE35E">
            <w:pPr>
              <w:spacing w:after="0" w:line="240" w:lineRule="auto"/>
            </w:pPr>
            <w:r>
              <w:rPr>
                <w:sz w:val="18"/>
              </w:rPr>
              <w:t>可接配送单</w:t>
            </w:r>
          </w:p>
        </w:tc>
        <w:tc>
          <w:tcPr>
            <w:tcW w:w="1994" w:type="dxa"/>
          </w:tcPr>
          <w:p w14:paraId="53036607">
            <w:pPr>
              <w:spacing w:after="0" w:line="240" w:lineRule="auto"/>
            </w:pPr>
            <w:r>
              <w:rPr>
                <w:sz w:val="18"/>
              </w:rPr>
              <w:t>配送员</w:t>
            </w:r>
          </w:p>
        </w:tc>
      </w:tr>
      <w:tr w14:paraId="36267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2F3"/>
          </w:tcPr>
          <w:p w14:paraId="60A90A54">
            <w:pPr>
              <w:spacing w:after="0" w:line="240" w:lineRule="auto"/>
            </w:pPr>
            <w:r>
              <w:rPr>
                <w:sz w:val="18"/>
              </w:rPr>
              <w:t>D-02</w:t>
            </w:r>
          </w:p>
        </w:tc>
        <w:tc>
          <w:tcPr>
            <w:tcW w:w="1994" w:type="dxa"/>
            <w:shd w:val="clear" w:color="auto" w:fill="D9E2F3"/>
          </w:tcPr>
          <w:p w14:paraId="531BFD55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1994" w:type="dxa"/>
            <w:shd w:val="clear" w:color="auto" w:fill="D9E2F3"/>
          </w:tcPr>
          <w:p w14:paraId="60971F60">
            <w:pPr>
              <w:spacing w:after="0" w:line="240" w:lineRule="auto"/>
            </w:pPr>
            <w:r>
              <w:rPr>
                <w:sz w:val="18"/>
              </w:rPr>
              <w:t>/api/v1/deliveries/{no}/accept</w:t>
            </w:r>
          </w:p>
        </w:tc>
        <w:tc>
          <w:tcPr>
            <w:tcW w:w="1994" w:type="dxa"/>
            <w:shd w:val="clear" w:color="auto" w:fill="D9E2F3"/>
          </w:tcPr>
          <w:p w14:paraId="51A632DC">
            <w:pPr>
              <w:spacing w:after="0" w:line="240" w:lineRule="auto"/>
            </w:pPr>
            <w:r>
              <w:rPr>
                <w:sz w:val="18"/>
              </w:rPr>
              <w:t>接单</w:t>
            </w:r>
          </w:p>
        </w:tc>
        <w:tc>
          <w:tcPr>
            <w:tcW w:w="1994" w:type="dxa"/>
            <w:shd w:val="clear" w:color="auto" w:fill="D9E2F3"/>
          </w:tcPr>
          <w:p w14:paraId="4E9359EF">
            <w:pPr>
              <w:spacing w:after="0" w:line="240" w:lineRule="auto"/>
            </w:pPr>
            <w:r>
              <w:rPr>
                <w:sz w:val="18"/>
              </w:rPr>
              <w:t>配送员</w:t>
            </w:r>
          </w:p>
        </w:tc>
      </w:tr>
      <w:tr w14:paraId="56474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0F20BA8E">
            <w:pPr>
              <w:spacing w:after="0" w:line="240" w:lineRule="auto"/>
            </w:pPr>
            <w:r>
              <w:rPr>
                <w:sz w:val="18"/>
              </w:rPr>
              <w:t>D-03</w:t>
            </w:r>
          </w:p>
        </w:tc>
        <w:tc>
          <w:tcPr>
            <w:tcW w:w="1994" w:type="dxa"/>
          </w:tcPr>
          <w:p w14:paraId="60076BEC">
            <w:pPr>
              <w:spacing w:after="0" w:line="240" w:lineRule="auto"/>
            </w:pPr>
            <w:r>
              <w:rPr>
                <w:sz w:val="18"/>
              </w:rPr>
              <w:t>PUT</w:t>
            </w:r>
          </w:p>
        </w:tc>
        <w:tc>
          <w:tcPr>
            <w:tcW w:w="1994" w:type="dxa"/>
          </w:tcPr>
          <w:p w14:paraId="61EFCC67">
            <w:pPr>
              <w:spacing w:after="0" w:line="240" w:lineRule="auto"/>
            </w:pPr>
            <w:r>
              <w:rPr>
                <w:sz w:val="18"/>
              </w:rPr>
              <w:t>/api/v1/deliveries/{no}/pickup</w:t>
            </w:r>
          </w:p>
        </w:tc>
        <w:tc>
          <w:tcPr>
            <w:tcW w:w="1994" w:type="dxa"/>
          </w:tcPr>
          <w:p w14:paraId="739BD47E">
            <w:pPr>
              <w:spacing w:after="0" w:line="240" w:lineRule="auto"/>
            </w:pPr>
            <w:r>
              <w:rPr>
                <w:sz w:val="18"/>
              </w:rPr>
              <w:t>确认取货</w:t>
            </w:r>
          </w:p>
        </w:tc>
        <w:tc>
          <w:tcPr>
            <w:tcW w:w="1994" w:type="dxa"/>
          </w:tcPr>
          <w:p w14:paraId="50997AC5">
            <w:pPr>
              <w:spacing w:after="0" w:line="240" w:lineRule="auto"/>
            </w:pPr>
            <w:r>
              <w:rPr>
                <w:sz w:val="18"/>
              </w:rPr>
              <w:t>配送员</w:t>
            </w:r>
          </w:p>
        </w:tc>
      </w:tr>
      <w:tr w14:paraId="58116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2F3"/>
          </w:tcPr>
          <w:p w14:paraId="5DE38E48">
            <w:pPr>
              <w:spacing w:after="0" w:line="240" w:lineRule="auto"/>
            </w:pPr>
            <w:r>
              <w:rPr>
                <w:sz w:val="18"/>
              </w:rPr>
              <w:t>D-04</w:t>
            </w:r>
          </w:p>
        </w:tc>
        <w:tc>
          <w:tcPr>
            <w:tcW w:w="1994" w:type="dxa"/>
            <w:shd w:val="clear" w:color="auto" w:fill="D9E2F3"/>
          </w:tcPr>
          <w:p w14:paraId="143B68D4">
            <w:pPr>
              <w:spacing w:after="0" w:line="240" w:lineRule="auto"/>
            </w:pPr>
            <w:r>
              <w:rPr>
                <w:sz w:val="18"/>
              </w:rPr>
              <w:t>PUT</w:t>
            </w:r>
          </w:p>
        </w:tc>
        <w:tc>
          <w:tcPr>
            <w:tcW w:w="1994" w:type="dxa"/>
            <w:shd w:val="clear" w:color="auto" w:fill="D9E2F3"/>
          </w:tcPr>
          <w:p w14:paraId="122EE6F4">
            <w:pPr>
              <w:spacing w:after="0" w:line="240" w:lineRule="auto"/>
            </w:pPr>
            <w:r>
              <w:rPr>
                <w:sz w:val="18"/>
              </w:rPr>
              <w:t>/api/v1/deliveries/{no}/deliver</w:t>
            </w:r>
          </w:p>
        </w:tc>
        <w:tc>
          <w:tcPr>
            <w:tcW w:w="1994" w:type="dxa"/>
            <w:shd w:val="clear" w:color="auto" w:fill="D9E2F3"/>
          </w:tcPr>
          <w:p w14:paraId="05616F3C">
            <w:pPr>
              <w:spacing w:after="0" w:line="240" w:lineRule="auto"/>
            </w:pPr>
            <w:r>
              <w:rPr>
                <w:sz w:val="18"/>
              </w:rPr>
              <w:t>确认送达</w:t>
            </w:r>
          </w:p>
        </w:tc>
        <w:tc>
          <w:tcPr>
            <w:tcW w:w="1994" w:type="dxa"/>
            <w:shd w:val="clear" w:color="auto" w:fill="D9E2F3"/>
          </w:tcPr>
          <w:p w14:paraId="6858681B">
            <w:pPr>
              <w:spacing w:after="0" w:line="240" w:lineRule="auto"/>
            </w:pPr>
            <w:r>
              <w:rPr>
                <w:sz w:val="18"/>
              </w:rPr>
              <w:t>配送员</w:t>
            </w:r>
          </w:p>
        </w:tc>
      </w:tr>
      <w:tr w14:paraId="4F109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671A17C7">
            <w:pPr>
              <w:spacing w:after="0" w:line="240" w:lineRule="auto"/>
            </w:pPr>
            <w:r>
              <w:rPr>
                <w:sz w:val="18"/>
              </w:rPr>
              <w:t>D-05</w:t>
            </w:r>
          </w:p>
        </w:tc>
        <w:tc>
          <w:tcPr>
            <w:tcW w:w="1994" w:type="dxa"/>
          </w:tcPr>
          <w:p w14:paraId="228F84F9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1994" w:type="dxa"/>
          </w:tcPr>
          <w:p w14:paraId="0C6C3EFE">
            <w:pPr>
              <w:spacing w:after="0" w:line="240" w:lineRule="auto"/>
            </w:pPr>
            <w:r>
              <w:rPr>
                <w:sz w:val="18"/>
              </w:rPr>
              <w:t>/api/v1/deliveries/my</w:t>
            </w:r>
          </w:p>
        </w:tc>
        <w:tc>
          <w:tcPr>
            <w:tcW w:w="1994" w:type="dxa"/>
          </w:tcPr>
          <w:p w14:paraId="47CDD9B3">
            <w:pPr>
              <w:spacing w:after="0" w:line="240" w:lineRule="auto"/>
            </w:pPr>
            <w:r>
              <w:rPr>
                <w:sz w:val="18"/>
              </w:rPr>
              <w:t>我的配送任务</w:t>
            </w:r>
          </w:p>
        </w:tc>
        <w:tc>
          <w:tcPr>
            <w:tcW w:w="1994" w:type="dxa"/>
          </w:tcPr>
          <w:p w14:paraId="7B060D8D">
            <w:pPr>
              <w:spacing w:after="0" w:line="240" w:lineRule="auto"/>
            </w:pPr>
            <w:r>
              <w:rPr>
                <w:sz w:val="18"/>
              </w:rPr>
              <w:t>配送员</w:t>
            </w:r>
          </w:p>
        </w:tc>
      </w:tr>
      <w:tr w14:paraId="57A93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2F3"/>
          </w:tcPr>
          <w:p w14:paraId="52022934">
            <w:pPr>
              <w:spacing w:after="0" w:line="240" w:lineRule="auto"/>
            </w:pPr>
            <w:r>
              <w:rPr>
                <w:sz w:val="18"/>
              </w:rPr>
              <w:t>D-06</w:t>
            </w:r>
          </w:p>
        </w:tc>
        <w:tc>
          <w:tcPr>
            <w:tcW w:w="1994" w:type="dxa"/>
            <w:shd w:val="clear" w:color="auto" w:fill="D9E2F3"/>
          </w:tcPr>
          <w:p w14:paraId="3A164496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1994" w:type="dxa"/>
            <w:shd w:val="clear" w:color="auto" w:fill="D9E2F3"/>
          </w:tcPr>
          <w:p w14:paraId="670DA343">
            <w:pPr>
              <w:spacing w:after="0" w:line="240" w:lineRule="auto"/>
            </w:pPr>
            <w:r>
              <w:rPr>
                <w:sz w:val="18"/>
              </w:rPr>
              <w:t>/api/v1/deliveries/{no}</w:t>
            </w:r>
          </w:p>
        </w:tc>
        <w:tc>
          <w:tcPr>
            <w:tcW w:w="1994" w:type="dxa"/>
            <w:shd w:val="clear" w:color="auto" w:fill="D9E2F3"/>
          </w:tcPr>
          <w:p w14:paraId="746AB713">
            <w:pPr>
              <w:spacing w:after="0" w:line="240" w:lineRule="auto"/>
            </w:pPr>
            <w:r>
              <w:rPr>
                <w:sz w:val="18"/>
              </w:rPr>
              <w:t>配送详情</w:t>
            </w:r>
          </w:p>
        </w:tc>
        <w:tc>
          <w:tcPr>
            <w:tcW w:w="1994" w:type="dxa"/>
            <w:shd w:val="clear" w:color="auto" w:fill="D9E2F3"/>
          </w:tcPr>
          <w:p w14:paraId="24E8ABC3">
            <w:pPr>
              <w:spacing w:after="0" w:line="240" w:lineRule="auto"/>
            </w:pPr>
            <w:r>
              <w:rPr>
                <w:sz w:val="18"/>
              </w:rPr>
              <w:t>配送员/买家/卖家</w:t>
            </w:r>
          </w:p>
        </w:tc>
      </w:tr>
      <w:tr w14:paraId="43696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4463F118">
            <w:pPr>
              <w:spacing w:after="0" w:line="240" w:lineRule="auto"/>
            </w:pPr>
            <w:r>
              <w:rPr>
                <w:sz w:val="18"/>
              </w:rPr>
              <w:t>D-07</w:t>
            </w:r>
          </w:p>
        </w:tc>
        <w:tc>
          <w:tcPr>
            <w:tcW w:w="1994" w:type="dxa"/>
          </w:tcPr>
          <w:p w14:paraId="2E772BAB">
            <w:pPr>
              <w:spacing w:after="0" w:line="240" w:lineRule="auto"/>
            </w:pPr>
            <w:r>
              <w:rPr>
                <w:sz w:val="18"/>
              </w:rPr>
              <w:t>PUT</w:t>
            </w:r>
          </w:p>
        </w:tc>
        <w:tc>
          <w:tcPr>
            <w:tcW w:w="1994" w:type="dxa"/>
          </w:tcPr>
          <w:p w14:paraId="1A88CA92">
            <w:pPr>
              <w:spacing w:after="0" w:line="240" w:lineRule="auto"/>
            </w:pPr>
            <w:r>
              <w:rPr>
                <w:sz w:val="18"/>
              </w:rPr>
              <w:t>/api/v1/deliveries/{no}/exception</w:t>
            </w:r>
          </w:p>
        </w:tc>
        <w:tc>
          <w:tcPr>
            <w:tcW w:w="1994" w:type="dxa"/>
          </w:tcPr>
          <w:p w14:paraId="7978E343">
            <w:pPr>
              <w:spacing w:after="0" w:line="240" w:lineRule="auto"/>
            </w:pPr>
            <w:r>
              <w:rPr>
                <w:sz w:val="18"/>
              </w:rPr>
              <w:t>异常上报</w:t>
            </w:r>
          </w:p>
        </w:tc>
        <w:tc>
          <w:tcPr>
            <w:tcW w:w="1994" w:type="dxa"/>
          </w:tcPr>
          <w:p w14:paraId="1556E929">
            <w:pPr>
              <w:spacing w:after="0" w:line="240" w:lineRule="auto"/>
            </w:pPr>
            <w:r>
              <w:rPr>
                <w:sz w:val="18"/>
              </w:rPr>
              <w:t>配送员</w:t>
            </w:r>
          </w:p>
        </w:tc>
      </w:tr>
      <w:tr w14:paraId="68AB3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2F3"/>
          </w:tcPr>
          <w:p w14:paraId="4CCD6A9B">
            <w:pPr>
              <w:spacing w:after="0" w:line="240" w:lineRule="auto"/>
            </w:pPr>
            <w:r>
              <w:rPr>
                <w:sz w:val="18"/>
              </w:rPr>
              <w:t>D-08</w:t>
            </w:r>
          </w:p>
        </w:tc>
        <w:tc>
          <w:tcPr>
            <w:tcW w:w="1994" w:type="dxa"/>
            <w:shd w:val="clear" w:color="auto" w:fill="D9E2F3"/>
          </w:tcPr>
          <w:p w14:paraId="60975E4E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1994" w:type="dxa"/>
            <w:shd w:val="clear" w:color="auto" w:fill="D9E2F3"/>
          </w:tcPr>
          <w:p w14:paraId="10834C86">
            <w:pPr>
              <w:spacing w:after="0" w:line="240" w:lineRule="auto"/>
            </w:pPr>
            <w:r>
              <w:rPr>
                <w:sz w:val="18"/>
              </w:rPr>
              <w:t>/api/v1/orders/{orderNo}/delivery</w:t>
            </w:r>
          </w:p>
        </w:tc>
        <w:tc>
          <w:tcPr>
            <w:tcW w:w="1994" w:type="dxa"/>
            <w:shd w:val="clear" w:color="auto" w:fill="D9E2F3"/>
          </w:tcPr>
          <w:p w14:paraId="0AF05C6B">
            <w:pPr>
              <w:spacing w:after="0" w:line="240" w:lineRule="auto"/>
            </w:pPr>
            <w:r>
              <w:rPr>
                <w:sz w:val="18"/>
              </w:rPr>
              <w:t>订单配送信息</w:t>
            </w:r>
          </w:p>
        </w:tc>
        <w:tc>
          <w:tcPr>
            <w:tcW w:w="1994" w:type="dxa"/>
            <w:shd w:val="clear" w:color="auto" w:fill="D9E2F3"/>
          </w:tcPr>
          <w:p w14:paraId="41B85FCD">
            <w:pPr>
              <w:spacing w:after="0" w:line="240" w:lineRule="auto"/>
            </w:pPr>
            <w:r>
              <w:rPr>
                <w:sz w:val="18"/>
              </w:rPr>
              <w:t>买家/卖家</w:t>
            </w:r>
          </w:p>
        </w:tc>
      </w:tr>
      <w:tr w14:paraId="7C433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0614D3BA">
            <w:pPr>
              <w:spacing w:after="0" w:line="240" w:lineRule="auto"/>
            </w:pPr>
            <w:r>
              <w:rPr>
                <w:sz w:val="18"/>
              </w:rPr>
              <w:t>D-09</w:t>
            </w:r>
          </w:p>
        </w:tc>
        <w:tc>
          <w:tcPr>
            <w:tcW w:w="1994" w:type="dxa"/>
          </w:tcPr>
          <w:p w14:paraId="32357CDB">
            <w:pPr>
              <w:spacing w:after="0" w:line="240" w:lineRule="auto"/>
            </w:pPr>
            <w:r>
              <w:rPr>
                <w:sz w:val="18"/>
              </w:rPr>
              <w:t>PUT</w:t>
            </w:r>
          </w:p>
        </w:tc>
        <w:tc>
          <w:tcPr>
            <w:tcW w:w="1994" w:type="dxa"/>
          </w:tcPr>
          <w:p w14:paraId="57417304">
            <w:pPr>
              <w:spacing w:after="0" w:line="240" w:lineRule="auto"/>
            </w:pPr>
            <w:r>
              <w:rPr>
                <w:sz w:val="18"/>
              </w:rPr>
              <w:t>/api/v1/deliveries/{no}/dispatch</w:t>
            </w:r>
          </w:p>
        </w:tc>
        <w:tc>
          <w:tcPr>
            <w:tcW w:w="1994" w:type="dxa"/>
          </w:tcPr>
          <w:p w14:paraId="77E64B5E">
            <w:pPr>
              <w:spacing w:after="0" w:line="240" w:lineRule="auto"/>
            </w:pPr>
            <w:r>
              <w:rPr>
                <w:sz w:val="18"/>
              </w:rPr>
              <w:t>运营派单</w:t>
            </w:r>
          </w:p>
        </w:tc>
        <w:tc>
          <w:tcPr>
            <w:tcW w:w="1994" w:type="dxa"/>
          </w:tcPr>
          <w:p w14:paraId="04FAB012">
            <w:pPr>
              <w:spacing w:after="0" w:line="240" w:lineRule="auto"/>
            </w:pPr>
            <w:r>
              <w:rPr>
                <w:sz w:val="18"/>
              </w:rPr>
              <w:t>运营</w:t>
            </w:r>
          </w:p>
        </w:tc>
      </w:tr>
      <w:tr w14:paraId="3C729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2F3"/>
          </w:tcPr>
          <w:p w14:paraId="4B301049">
            <w:pPr>
              <w:spacing w:after="0" w:line="240" w:lineRule="auto"/>
            </w:pPr>
            <w:r>
              <w:rPr>
                <w:sz w:val="18"/>
              </w:rPr>
              <w:t>D-10</w:t>
            </w:r>
          </w:p>
        </w:tc>
        <w:tc>
          <w:tcPr>
            <w:tcW w:w="1994" w:type="dxa"/>
            <w:shd w:val="clear" w:color="auto" w:fill="D9E2F3"/>
          </w:tcPr>
          <w:p w14:paraId="4FA58A7B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1994" w:type="dxa"/>
            <w:shd w:val="clear" w:color="auto" w:fill="D9E2F3"/>
          </w:tcPr>
          <w:p w14:paraId="212AB575">
            <w:pPr>
              <w:spacing w:after="0" w:line="240" w:lineRule="auto"/>
            </w:pPr>
            <w:r>
              <w:rPr>
                <w:sz w:val="18"/>
              </w:rPr>
              <w:t>/api/v1/deliveries</w:t>
            </w:r>
          </w:p>
        </w:tc>
        <w:tc>
          <w:tcPr>
            <w:tcW w:w="1994" w:type="dxa"/>
            <w:shd w:val="clear" w:color="auto" w:fill="D9E2F3"/>
          </w:tcPr>
          <w:p w14:paraId="4D619DC2">
            <w:pPr>
              <w:spacing w:after="0" w:line="240" w:lineRule="auto"/>
            </w:pPr>
            <w:r>
              <w:rPr>
                <w:sz w:val="18"/>
              </w:rPr>
              <w:t>配送单列表</w:t>
            </w:r>
          </w:p>
        </w:tc>
        <w:tc>
          <w:tcPr>
            <w:tcW w:w="1994" w:type="dxa"/>
            <w:shd w:val="clear" w:color="auto" w:fill="D9E2F3"/>
          </w:tcPr>
          <w:p w14:paraId="0F5152F3">
            <w:pPr>
              <w:spacing w:after="0" w:line="240" w:lineRule="auto"/>
            </w:pPr>
            <w:r>
              <w:rPr>
                <w:sz w:val="18"/>
              </w:rPr>
              <w:t>运营/客服</w:t>
            </w:r>
          </w:p>
        </w:tc>
      </w:tr>
    </w:tbl>
    <w:p w14:paraId="36901F3E"/>
    <w:p w14:paraId="286AA4C2">
      <w:pPr>
        <w:pStyle w:val="5"/>
      </w:pPr>
      <w:r>
        <w:t>5.7 售后（9个）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1994"/>
        <w:gridCol w:w="2039"/>
        <w:gridCol w:w="1994"/>
        <w:gridCol w:w="1994"/>
      </w:tblGrid>
      <w:tr w14:paraId="50B35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4472C4"/>
          </w:tcPr>
          <w:p w14:paraId="5641347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w="1994" w:type="dxa"/>
            <w:shd w:val="clear" w:color="auto" w:fill="4472C4"/>
          </w:tcPr>
          <w:p w14:paraId="6ED9A4F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w="1994" w:type="dxa"/>
            <w:shd w:val="clear" w:color="auto" w:fill="4472C4"/>
          </w:tcPr>
          <w:p w14:paraId="39729D8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w="1994" w:type="dxa"/>
            <w:shd w:val="clear" w:color="auto" w:fill="4472C4"/>
          </w:tcPr>
          <w:p w14:paraId="1EA35F5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w="1994" w:type="dxa"/>
            <w:shd w:val="clear" w:color="auto" w:fill="4472C4"/>
          </w:tcPr>
          <w:p w14:paraId="526F2FC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权限</w:t>
            </w:r>
          </w:p>
        </w:tc>
      </w:tr>
      <w:tr w14:paraId="27C15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4AD55E59">
            <w:pPr>
              <w:spacing w:after="0" w:line="240" w:lineRule="auto"/>
            </w:pPr>
            <w:r>
              <w:rPr>
                <w:sz w:val="18"/>
              </w:rPr>
              <w:t>A-01</w:t>
            </w:r>
          </w:p>
        </w:tc>
        <w:tc>
          <w:tcPr>
            <w:tcW w:w="1994" w:type="dxa"/>
          </w:tcPr>
          <w:p w14:paraId="0E130196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1994" w:type="dxa"/>
          </w:tcPr>
          <w:p w14:paraId="257818AB">
            <w:pPr>
              <w:spacing w:after="0" w:line="240" w:lineRule="auto"/>
            </w:pPr>
            <w:r>
              <w:rPr>
                <w:sz w:val="18"/>
              </w:rPr>
              <w:t>/api/v1/after-sales</w:t>
            </w:r>
          </w:p>
        </w:tc>
        <w:tc>
          <w:tcPr>
            <w:tcW w:w="1994" w:type="dxa"/>
          </w:tcPr>
          <w:p w14:paraId="18D3AF36">
            <w:pPr>
              <w:spacing w:after="0" w:line="240" w:lineRule="auto"/>
            </w:pPr>
            <w:r>
              <w:rPr>
                <w:sz w:val="18"/>
              </w:rPr>
              <w:t>发起售后</w:t>
            </w:r>
          </w:p>
        </w:tc>
        <w:tc>
          <w:tcPr>
            <w:tcW w:w="1994" w:type="dxa"/>
          </w:tcPr>
          <w:p w14:paraId="68B8461E">
            <w:pPr>
              <w:spacing w:after="0" w:line="240" w:lineRule="auto"/>
            </w:pPr>
            <w:r>
              <w:rPr>
                <w:sz w:val="18"/>
              </w:rPr>
              <w:t>买家</w:t>
            </w:r>
          </w:p>
        </w:tc>
      </w:tr>
      <w:tr w14:paraId="54AF9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2F3"/>
          </w:tcPr>
          <w:p w14:paraId="124BC768">
            <w:pPr>
              <w:spacing w:after="0" w:line="240" w:lineRule="auto"/>
            </w:pPr>
            <w:r>
              <w:rPr>
                <w:sz w:val="18"/>
              </w:rPr>
              <w:t>A-02</w:t>
            </w:r>
          </w:p>
        </w:tc>
        <w:tc>
          <w:tcPr>
            <w:tcW w:w="1994" w:type="dxa"/>
            <w:shd w:val="clear" w:color="auto" w:fill="D9E2F3"/>
          </w:tcPr>
          <w:p w14:paraId="4C4129AF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1994" w:type="dxa"/>
            <w:shd w:val="clear" w:color="auto" w:fill="D9E2F3"/>
          </w:tcPr>
          <w:p w14:paraId="2EE9F73D">
            <w:pPr>
              <w:spacing w:after="0" w:line="240" w:lineRule="auto"/>
            </w:pPr>
            <w:r>
              <w:rPr>
                <w:sz w:val="18"/>
              </w:rPr>
              <w:t>/api/v1/after-sales/{no}</w:t>
            </w:r>
          </w:p>
        </w:tc>
        <w:tc>
          <w:tcPr>
            <w:tcW w:w="1994" w:type="dxa"/>
            <w:shd w:val="clear" w:color="auto" w:fill="D9E2F3"/>
          </w:tcPr>
          <w:p w14:paraId="2032F544">
            <w:pPr>
              <w:spacing w:after="0" w:line="240" w:lineRule="auto"/>
            </w:pPr>
            <w:r>
              <w:rPr>
                <w:sz w:val="18"/>
              </w:rPr>
              <w:t>售后详情</w:t>
            </w:r>
          </w:p>
        </w:tc>
        <w:tc>
          <w:tcPr>
            <w:tcW w:w="1994" w:type="dxa"/>
            <w:shd w:val="clear" w:color="auto" w:fill="D9E2F3"/>
          </w:tcPr>
          <w:p w14:paraId="7BC14A36">
            <w:pPr>
              <w:spacing w:after="0" w:line="240" w:lineRule="auto"/>
            </w:pPr>
            <w:r>
              <w:rPr>
                <w:sz w:val="18"/>
              </w:rPr>
              <w:t>买家/卖家</w:t>
            </w:r>
          </w:p>
        </w:tc>
      </w:tr>
      <w:tr w14:paraId="0F047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2408CB54">
            <w:pPr>
              <w:spacing w:after="0" w:line="240" w:lineRule="auto"/>
            </w:pPr>
            <w:r>
              <w:rPr>
                <w:sz w:val="18"/>
              </w:rPr>
              <w:t>A-03</w:t>
            </w:r>
          </w:p>
        </w:tc>
        <w:tc>
          <w:tcPr>
            <w:tcW w:w="1994" w:type="dxa"/>
          </w:tcPr>
          <w:p w14:paraId="4AC912BE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1994" w:type="dxa"/>
          </w:tcPr>
          <w:p w14:paraId="648C229B">
            <w:pPr>
              <w:spacing w:after="0" w:line="240" w:lineRule="auto"/>
            </w:pPr>
            <w:r>
              <w:rPr>
                <w:sz w:val="18"/>
              </w:rPr>
              <w:t>/api/v1/after-sales</w:t>
            </w:r>
          </w:p>
        </w:tc>
        <w:tc>
          <w:tcPr>
            <w:tcW w:w="1994" w:type="dxa"/>
          </w:tcPr>
          <w:p w14:paraId="2F1105AF">
            <w:pPr>
              <w:spacing w:after="0" w:line="240" w:lineRule="auto"/>
            </w:pPr>
            <w:r>
              <w:rPr>
                <w:sz w:val="18"/>
              </w:rPr>
              <w:t>售后列表</w:t>
            </w:r>
          </w:p>
        </w:tc>
        <w:tc>
          <w:tcPr>
            <w:tcW w:w="1994" w:type="dxa"/>
          </w:tcPr>
          <w:p w14:paraId="28BBD441">
            <w:pPr>
              <w:spacing w:after="0" w:line="240" w:lineRule="auto"/>
            </w:pPr>
            <w:r>
              <w:rPr>
                <w:sz w:val="18"/>
              </w:rPr>
              <w:t>买家/卖家/客服</w:t>
            </w:r>
          </w:p>
        </w:tc>
      </w:tr>
      <w:tr w14:paraId="0D202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2F3"/>
          </w:tcPr>
          <w:p w14:paraId="5B54ABB6">
            <w:pPr>
              <w:spacing w:after="0" w:line="240" w:lineRule="auto"/>
            </w:pPr>
            <w:r>
              <w:rPr>
                <w:sz w:val="18"/>
              </w:rPr>
              <w:t>A-04</w:t>
            </w:r>
          </w:p>
        </w:tc>
        <w:tc>
          <w:tcPr>
            <w:tcW w:w="1994" w:type="dxa"/>
            <w:shd w:val="clear" w:color="auto" w:fill="D9E2F3"/>
          </w:tcPr>
          <w:p w14:paraId="2110F409">
            <w:pPr>
              <w:spacing w:after="0" w:line="240" w:lineRule="auto"/>
            </w:pPr>
            <w:r>
              <w:rPr>
                <w:sz w:val="18"/>
              </w:rPr>
              <w:t>PUT</w:t>
            </w:r>
          </w:p>
        </w:tc>
        <w:tc>
          <w:tcPr>
            <w:tcW w:w="1994" w:type="dxa"/>
            <w:shd w:val="clear" w:color="auto" w:fill="D9E2F3"/>
          </w:tcPr>
          <w:p w14:paraId="00D416C2">
            <w:pPr>
              <w:spacing w:after="0" w:line="240" w:lineRule="auto"/>
            </w:pPr>
            <w:r>
              <w:rPr>
                <w:sz w:val="18"/>
              </w:rPr>
              <w:t>/api/v1/after-sales/{no}/approve</w:t>
            </w:r>
          </w:p>
        </w:tc>
        <w:tc>
          <w:tcPr>
            <w:tcW w:w="1994" w:type="dxa"/>
            <w:shd w:val="clear" w:color="auto" w:fill="D9E2F3"/>
          </w:tcPr>
          <w:p w14:paraId="021D99B0">
            <w:pPr>
              <w:spacing w:after="0" w:line="240" w:lineRule="auto"/>
            </w:pPr>
            <w:r>
              <w:rPr>
                <w:sz w:val="18"/>
              </w:rPr>
              <w:t>同意售后</w:t>
            </w:r>
          </w:p>
        </w:tc>
        <w:tc>
          <w:tcPr>
            <w:tcW w:w="1994" w:type="dxa"/>
            <w:shd w:val="clear" w:color="auto" w:fill="D9E2F3"/>
          </w:tcPr>
          <w:p w14:paraId="22D8AE5B">
            <w:pPr>
              <w:spacing w:after="0" w:line="240" w:lineRule="auto"/>
            </w:pPr>
            <w:r>
              <w:rPr>
                <w:sz w:val="18"/>
              </w:rPr>
              <w:t>卖家</w:t>
            </w:r>
          </w:p>
        </w:tc>
      </w:tr>
      <w:tr w14:paraId="137DC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2EABBC0A">
            <w:pPr>
              <w:spacing w:after="0" w:line="240" w:lineRule="auto"/>
            </w:pPr>
            <w:r>
              <w:rPr>
                <w:sz w:val="18"/>
              </w:rPr>
              <w:t>A-05</w:t>
            </w:r>
          </w:p>
        </w:tc>
        <w:tc>
          <w:tcPr>
            <w:tcW w:w="1994" w:type="dxa"/>
          </w:tcPr>
          <w:p w14:paraId="4E228E8B">
            <w:pPr>
              <w:spacing w:after="0" w:line="240" w:lineRule="auto"/>
            </w:pPr>
            <w:r>
              <w:rPr>
                <w:sz w:val="18"/>
              </w:rPr>
              <w:t>PUT</w:t>
            </w:r>
          </w:p>
        </w:tc>
        <w:tc>
          <w:tcPr>
            <w:tcW w:w="1994" w:type="dxa"/>
          </w:tcPr>
          <w:p w14:paraId="03DA4BA0">
            <w:pPr>
              <w:spacing w:after="0" w:line="240" w:lineRule="auto"/>
            </w:pPr>
            <w:r>
              <w:rPr>
                <w:sz w:val="18"/>
              </w:rPr>
              <w:t>/api/v1/after-sales/{no}/reject</w:t>
            </w:r>
          </w:p>
        </w:tc>
        <w:tc>
          <w:tcPr>
            <w:tcW w:w="1994" w:type="dxa"/>
          </w:tcPr>
          <w:p w14:paraId="3E00E810">
            <w:pPr>
              <w:spacing w:after="0" w:line="240" w:lineRule="auto"/>
            </w:pPr>
            <w:r>
              <w:rPr>
                <w:sz w:val="18"/>
              </w:rPr>
              <w:t>拒绝售后</w:t>
            </w:r>
          </w:p>
        </w:tc>
        <w:tc>
          <w:tcPr>
            <w:tcW w:w="1994" w:type="dxa"/>
          </w:tcPr>
          <w:p w14:paraId="61F88C9D">
            <w:pPr>
              <w:spacing w:after="0" w:line="240" w:lineRule="auto"/>
            </w:pPr>
            <w:r>
              <w:rPr>
                <w:sz w:val="18"/>
              </w:rPr>
              <w:t>卖家</w:t>
            </w:r>
          </w:p>
        </w:tc>
      </w:tr>
      <w:tr w14:paraId="55170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2F3"/>
          </w:tcPr>
          <w:p w14:paraId="374B4046">
            <w:pPr>
              <w:spacing w:after="0" w:line="240" w:lineRule="auto"/>
            </w:pPr>
            <w:r>
              <w:rPr>
                <w:sz w:val="18"/>
              </w:rPr>
              <w:t>A-06</w:t>
            </w:r>
          </w:p>
        </w:tc>
        <w:tc>
          <w:tcPr>
            <w:tcW w:w="1994" w:type="dxa"/>
            <w:shd w:val="clear" w:color="auto" w:fill="D9E2F3"/>
          </w:tcPr>
          <w:p w14:paraId="66A50F37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1994" w:type="dxa"/>
            <w:shd w:val="clear" w:color="auto" w:fill="D9E2F3"/>
          </w:tcPr>
          <w:p w14:paraId="04576127">
            <w:pPr>
              <w:spacing w:after="0" w:line="240" w:lineRule="auto"/>
            </w:pPr>
            <w:r>
              <w:rPr>
                <w:sz w:val="18"/>
              </w:rPr>
              <w:t>/api/v1/after-sales/{no}/arbitrate</w:t>
            </w:r>
          </w:p>
        </w:tc>
        <w:tc>
          <w:tcPr>
            <w:tcW w:w="1994" w:type="dxa"/>
            <w:shd w:val="clear" w:color="auto" w:fill="D9E2F3"/>
          </w:tcPr>
          <w:p w14:paraId="42E6AD2F">
            <w:pPr>
              <w:spacing w:after="0" w:line="240" w:lineRule="auto"/>
            </w:pPr>
            <w:r>
              <w:rPr>
                <w:sz w:val="18"/>
              </w:rPr>
              <w:t>申请介入</w:t>
            </w:r>
          </w:p>
        </w:tc>
        <w:tc>
          <w:tcPr>
            <w:tcW w:w="1994" w:type="dxa"/>
            <w:shd w:val="clear" w:color="auto" w:fill="D9E2F3"/>
          </w:tcPr>
          <w:p w14:paraId="39E2790F">
            <w:pPr>
              <w:spacing w:after="0" w:line="240" w:lineRule="auto"/>
            </w:pPr>
            <w:r>
              <w:rPr>
                <w:sz w:val="18"/>
              </w:rPr>
              <w:t>买家</w:t>
            </w:r>
          </w:p>
        </w:tc>
      </w:tr>
      <w:tr w14:paraId="403AA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2FDD9209">
            <w:pPr>
              <w:spacing w:after="0" w:line="240" w:lineRule="auto"/>
            </w:pPr>
            <w:r>
              <w:rPr>
                <w:sz w:val="18"/>
              </w:rPr>
              <w:t>A-07</w:t>
            </w:r>
          </w:p>
        </w:tc>
        <w:tc>
          <w:tcPr>
            <w:tcW w:w="1994" w:type="dxa"/>
          </w:tcPr>
          <w:p w14:paraId="79A1F080">
            <w:pPr>
              <w:spacing w:after="0" w:line="240" w:lineRule="auto"/>
            </w:pPr>
            <w:r>
              <w:rPr>
                <w:sz w:val="18"/>
              </w:rPr>
              <w:t>PUT</w:t>
            </w:r>
          </w:p>
        </w:tc>
        <w:tc>
          <w:tcPr>
            <w:tcW w:w="1994" w:type="dxa"/>
          </w:tcPr>
          <w:p w14:paraId="726D6462">
            <w:pPr>
              <w:spacing w:after="0" w:line="240" w:lineRule="auto"/>
            </w:pPr>
            <w:r>
              <w:rPr>
                <w:sz w:val="18"/>
              </w:rPr>
              <w:t>/api/v1/after-sales/{no}/arbitration</w:t>
            </w:r>
          </w:p>
        </w:tc>
        <w:tc>
          <w:tcPr>
            <w:tcW w:w="1994" w:type="dxa"/>
          </w:tcPr>
          <w:p w14:paraId="2742DD38">
            <w:pPr>
              <w:spacing w:after="0" w:line="240" w:lineRule="auto"/>
            </w:pPr>
            <w:r>
              <w:rPr>
                <w:sz w:val="18"/>
              </w:rPr>
              <w:t>客服仲裁</w:t>
            </w:r>
          </w:p>
        </w:tc>
        <w:tc>
          <w:tcPr>
            <w:tcW w:w="1994" w:type="dxa"/>
          </w:tcPr>
          <w:p w14:paraId="1364C809">
            <w:pPr>
              <w:spacing w:after="0" w:line="240" w:lineRule="auto"/>
            </w:pPr>
            <w:r>
              <w:rPr>
                <w:sz w:val="18"/>
              </w:rPr>
              <w:t>客服</w:t>
            </w:r>
          </w:p>
        </w:tc>
      </w:tr>
      <w:tr w14:paraId="518B8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2F3"/>
          </w:tcPr>
          <w:p w14:paraId="665E05E4">
            <w:pPr>
              <w:spacing w:after="0" w:line="240" w:lineRule="auto"/>
            </w:pPr>
            <w:r>
              <w:rPr>
                <w:sz w:val="18"/>
              </w:rPr>
              <w:t>A-08</w:t>
            </w:r>
          </w:p>
        </w:tc>
        <w:tc>
          <w:tcPr>
            <w:tcW w:w="1994" w:type="dxa"/>
            <w:shd w:val="clear" w:color="auto" w:fill="D9E2F3"/>
          </w:tcPr>
          <w:p w14:paraId="0C46E58D">
            <w:pPr>
              <w:spacing w:after="0" w:line="240" w:lineRule="auto"/>
            </w:pPr>
            <w:r>
              <w:rPr>
                <w:sz w:val="18"/>
              </w:rPr>
              <w:t>PUT</w:t>
            </w:r>
          </w:p>
        </w:tc>
        <w:tc>
          <w:tcPr>
            <w:tcW w:w="1994" w:type="dxa"/>
            <w:shd w:val="clear" w:color="auto" w:fill="D9E2F3"/>
          </w:tcPr>
          <w:p w14:paraId="420A0318">
            <w:pPr>
              <w:spacing w:after="0" w:line="240" w:lineRule="auto"/>
            </w:pPr>
            <w:r>
              <w:rPr>
                <w:sz w:val="18"/>
              </w:rPr>
              <w:t>/api/v1/after-sales/{no}/refund</w:t>
            </w:r>
          </w:p>
        </w:tc>
        <w:tc>
          <w:tcPr>
            <w:tcW w:w="1994" w:type="dxa"/>
            <w:shd w:val="clear" w:color="auto" w:fill="D9E2F3"/>
          </w:tcPr>
          <w:p w14:paraId="77A02DC3">
            <w:pPr>
              <w:spacing w:after="0" w:line="240" w:lineRule="auto"/>
            </w:pPr>
            <w:r>
              <w:rPr>
                <w:sz w:val="18"/>
              </w:rPr>
              <w:t>执行退款</w:t>
            </w:r>
          </w:p>
        </w:tc>
        <w:tc>
          <w:tcPr>
            <w:tcW w:w="1994" w:type="dxa"/>
            <w:shd w:val="clear" w:color="auto" w:fill="D9E2F3"/>
          </w:tcPr>
          <w:p w14:paraId="57A9BF6E">
            <w:pPr>
              <w:spacing w:after="0" w:line="240" w:lineRule="auto"/>
            </w:pPr>
            <w:r>
              <w:rPr>
                <w:sz w:val="18"/>
              </w:rPr>
              <w:t>财务</w:t>
            </w:r>
          </w:p>
        </w:tc>
      </w:tr>
      <w:tr w14:paraId="40CD1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23CA3577">
            <w:pPr>
              <w:spacing w:after="0" w:line="240" w:lineRule="auto"/>
            </w:pPr>
            <w:r>
              <w:rPr>
                <w:sz w:val="18"/>
              </w:rPr>
              <w:t>A-09</w:t>
            </w:r>
          </w:p>
        </w:tc>
        <w:tc>
          <w:tcPr>
            <w:tcW w:w="1994" w:type="dxa"/>
          </w:tcPr>
          <w:p w14:paraId="66338902">
            <w:pPr>
              <w:spacing w:after="0" w:line="240" w:lineRule="auto"/>
            </w:pPr>
            <w:r>
              <w:rPr>
                <w:sz w:val="18"/>
              </w:rPr>
              <w:t>PUT</w:t>
            </w:r>
          </w:p>
        </w:tc>
        <w:tc>
          <w:tcPr>
            <w:tcW w:w="1994" w:type="dxa"/>
          </w:tcPr>
          <w:p w14:paraId="4D02130A">
            <w:pPr>
              <w:spacing w:after="0" w:line="240" w:lineRule="auto"/>
            </w:pPr>
            <w:r>
              <w:rPr>
                <w:sz w:val="18"/>
              </w:rPr>
              <w:t>/api/v1/after-sales/{no}/return-confirm</w:t>
            </w:r>
          </w:p>
        </w:tc>
        <w:tc>
          <w:tcPr>
            <w:tcW w:w="1994" w:type="dxa"/>
          </w:tcPr>
          <w:p w14:paraId="1152829E">
            <w:pPr>
              <w:spacing w:after="0" w:line="240" w:lineRule="auto"/>
            </w:pPr>
            <w:r>
              <w:rPr>
                <w:sz w:val="18"/>
              </w:rPr>
              <w:t>确认退货</w:t>
            </w:r>
          </w:p>
        </w:tc>
        <w:tc>
          <w:tcPr>
            <w:tcW w:w="1994" w:type="dxa"/>
          </w:tcPr>
          <w:p w14:paraId="39C681D5">
            <w:pPr>
              <w:spacing w:after="0" w:line="240" w:lineRule="auto"/>
            </w:pPr>
            <w:r>
              <w:rPr>
                <w:sz w:val="18"/>
              </w:rPr>
              <w:t>卖家</w:t>
            </w:r>
          </w:p>
        </w:tc>
      </w:tr>
    </w:tbl>
    <w:p w14:paraId="7B8AD462"/>
    <w:p w14:paraId="546C05B9">
      <w:r>
        <w:rPr>
          <w:b/>
        </w:rPr>
        <w:t>A-01 发起售后请求示例</w:t>
      </w:r>
    </w:p>
    <w:p w14:paraId="6D43F51A"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"orderNo": "CT20261012000001",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"type": 2,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"reason": "商品与描述不符，有破损",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"refundAmount": 25.00,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"evidence": ["https://oss.example.com/e1.jpg", "https://oss.example.com/e2.jpg"]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  <w:r>
        <w:rPr>
          <w:rFonts w:ascii="Consolas" w:hAnsi="Consolas"/>
          <w:color w:val="333333"/>
          <w:sz w:val="18"/>
        </w:rPr>
        <w:br w:type="textWrapping"/>
      </w:r>
    </w:p>
    <w:p w14:paraId="6BBE3B7F">
      <w:pPr>
        <w:pStyle w:val="5"/>
      </w:pPr>
      <w:r>
        <w:t>5.8 评价（5个）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0"/>
        <w:gridCol w:w="1888"/>
        <w:gridCol w:w="2752"/>
        <w:gridCol w:w="1849"/>
        <w:gridCol w:w="1849"/>
      </w:tblGrid>
      <w:tr w14:paraId="2E129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4472C4"/>
          </w:tcPr>
          <w:p w14:paraId="76AC7F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w="1994" w:type="dxa"/>
            <w:shd w:val="clear" w:color="auto" w:fill="4472C4"/>
          </w:tcPr>
          <w:p w14:paraId="552DBD6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w="1994" w:type="dxa"/>
            <w:shd w:val="clear" w:color="auto" w:fill="4472C4"/>
          </w:tcPr>
          <w:p w14:paraId="74229CF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w="1994" w:type="dxa"/>
            <w:shd w:val="clear" w:color="auto" w:fill="4472C4"/>
          </w:tcPr>
          <w:p w14:paraId="62EA3D5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w="1994" w:type="dxa"/>
            <w:shd w:val="clear" w:color="auto" w:fill="4472C4"/>
          </w:tcPr>
          <w:p w14:paraId="34450A3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权限</w:t>
            </w:r>
          </w:p>
        </w:tc>
      </w:tr>
      <w:tr w14:paraId="0A545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24139A41">
            <w:pPr>
              <w:spacing w:after="0" w:line="240" w:lineRule="auto"/>
            </w:pPr>
            <w:r>
              <w:rPr>
                <w:sz w:val="18"/>
              </w:rPr>
              <w:t>R-01</w:t>
            </w:r>
          </w:p>
        </w:tc>
        <w:tc>
          <w:tcPr>
            <w:tcW w:w="1994" w:type="dxa"/>
          </w:tcPr>
          <w:p w14:paraId="04903CFC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1994" w:type="dxa"/>
          </w:tcPr>
          <w:p w14:paraId="38B946B6">
            <w:pPr>
              <w:spacing w:after="0" w:line="240" w:lineRule="auto"/>
            </w:pPr>
            <w:r>
              <w:rPr>
                <w:sz w:val="18"/>
              </w:rPr>
              <w:t>/api/v1/reviews</w:t>
            </w:r>
          </w:p>
        </w:tc>
        <w:tc>
          <w:tcPr>
            <w:tcW w:w="1994" w:type="dxa"/>
          </w:tcPr>
          <w:p w14:paraId="4591B6C6">
            <w:pPr>
              <w:spacing w:after="0" w:line="240" w:lineRule="auto"/>
            </w:pPr>
            <w:r>
              <w:rPr>
                <w:sz w:val="18"/>
              </w:rPr>
              <w:t>发表评价</w:t>
            </w:r>
          </w:p>
        </w:tc>
        <w:tc>
          <w:tcPr>
            <w:tcW w:w="1994" w:type="dxa"/>
          </w:tcPr>
          <w:p w14:paraId="56ADACB1">
            <w:pPr>
              <w:spacing w:after="0" w:line="240" w:lineRule="auto"/>
            </w:pPr>
            <w:r>
              <w:rPr>
                <w:sz w:val="18"/>
              </w:rPr>
              <w:t>买家</w:t>
            </w:r>
          </w:p>
        </w:tc>
      </w:tr>
      <w:tr w14:paraId="0CBA9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2F3"/>
          </w:tcPr>
          <w:p w14:paraId="183516AE">
            <w:pPr>
              <w:spacing w:after="0" w:line="240" w:lineRule="auto"/>
            </w:pPr>
            <w:r>
              <w:rPr>
                <w:sz w:val="18"/>
              </w:rPr>
              <w:t>R-02</w:t>
            </w:r>
          </w:p>
        </w:tc>
        <w:tc>
          <w:tcPr>
            <w:tcW w:w="1994" w:type="dxa"/>
            <w:shd w:val="clear" w:color="auto" w:fill="D9E2F3"/>
          </w:tcPr>
          <w:p w14:paraId="73076BA9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1994" w:type="dxa"/>
            <w:shd w:val="clear" w:color="auto" w:fill="D9E2F3"/>
          </w:tcPr>
          <w:p w14:paraId="37735F44">
            <w:pPr>
              <w:spacing w:after="0" w:line="240" w:lineRule="auto"/>
            </w:pPr>
            <w:r>
              <w:rPr>
                <w:sz w:val="18"/>
              </w:rPr>
              <w:t>/api/v1/products/{id}/reviews</w:t>
            </w:r>
          </w:p>
        </w:tc>
        <w:tc>
          <w:tcPr>
            <w:tcW w:w="1994" w:type="dxa"/>
            <w:shd w:val="clear" w:color="auto" w:fill="D9E2F3"/>
          </w:tcPr>
          <w:p w14:paraId="6D54DA56">
            <w:pPr>
              <w:spacing w:after="0" w:line="240" w:lineRule="auto"/>
            </w:pPr>
            <w:r>
              <w:rPr>
                <w:sz w:val="18"/>
              </w:rPr>
              <w:t>商品评价列表</w:t>
            </w:r>
          </w:p>
        </w:tc>
        <w:tc>
          <w:tcPr>
            <w:tcW w:w="1994" w:type="dxa"/>
            <w:shd w:val="clear" w:color="auto" w:fill="D9E2F3"/>
          </w:tcPr>
          <w:p w14:paraId="7C850EDF">
            <w:pPr>
              <w:spacing w:after="0" w:line="240" w:lineRule="auto"/>
            </w:pPr>
            <w:r>
              <w:rPr>
                <w:sz w:val="18"/>
              </w:rPr>
              <w:t>全部</w:t>
            </w:r>
          </w:p>
        </w:tc>
      </w:tr>
      <w:tr w14:paraId="3CCA8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0B9EFEB9">
            <w:pPr>
              <w:spacing w:after="0" w:line="240" w:lineRule="auto"/>
            </w:pPr>
            <w:r>
              <w:rPr>
                <w:sz w:val="18"/>
              </w:rPr>
              <w:t>R-03</w:t>
            </w:r>
          </w:p>
        </w:tc>
        <w:tc>
          <w:tcPr>
            <w:tcW w:w="1994" w:type="dxa"/>
          </w:tcPr>
          <w:p w14:paraId="4262CA46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1994" w:type="dxa"/>
          </w:tcPr>
          <w:p w14:paraId="265702C3">
            <w:pPr>
              <w:spacing w:after="0" w:line="240" w:lineRule="auto"/>
            </w:pPr>
            <w:r>
              <w:rPr>
                <w:sz w:val="18"/>
              </w:rPr>
              <w:t>/api/v1/reviews/my</w:t>
            </w:r>
          </w:p>
        </w:tc>
        <w:tc>
          <w:tcPr>
            <w:tcW w:w="1994" w:type="dxa"/>
          </w:tcPr>
          <w:p w14:paraId="5D66476C">
            <w:pPr>
              <w:spacing w:after="0" w:line="240" w:lineRule="auto"/>
            </w:pPr>
            <w:r>
              <w:rPr>
                <w:sz w:val="18"/>
              </w:rPr>
              <w:t>我的评价</w:t>
            </w:r>
          </w:p>
        </w:tc>
        <w:tc>
          <w:tcPr>
            <w:tcW w:w="1994" w:type="dxa"/>
          </w:tcPr>
          <w:p w14:paraId="1F3230E5">
            <w:pPr>
              <w:spacing w:after="0" w:line="240" w:lineRule="auto"/>
            </w:pPr>
            <w:r>
              <w:rPr>
                <w:sz w:val="18"/>
              </w:rPr>
              <w:t>买家</w:t>
            </w:r>
          </w:p>
        </w:tc>
      </w:tr>
      <w:tr w14:paraId="0D78F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2F3"/>
          </w:tcPr>
          <w:p w14:paraId="7FEAB594">
            <w:pPr>
              <w:spacing w:after="0" w:line="240" w:lineRule="auto"/>
            </w:pPr>
            <w:r>
              <w:rPr>
                <w:sz w:val="18"/>
              </w:rPr>
              <w:t>R-04</w:t>
            </w:r>
          </w:p>
        </w:tc>
        <w:tc>
          <w:tcPr>
            <w:tcW w:w="1994" w:type="dxa"/>
            <w:shd w:val="clear" w:color="auto" w:fill="D9E2F3"/>
          </w:tcPr>
          <w:p w14:paraId="40013D38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1994" w:type="dxa"/>
            <w:shd w:val="clear" w:color="auto" w:fill="D9E2F3"/>
          </w:tcPr>
          <w:p w14:paraId="519311B2">
            <w:pPr>
              <w:spacing w:after="0" w:line="240" w:lineRule="auto"/>
            </w:pPr>
            <w:r>
              <w:rPr>
                <w:sz w:val="18"/>
              </w:rPr>
              <w:t>/api/v1/reviews/{id}/reply</w:t>
            </w:r>
          </w:p>
        </w:tc>
        <w:tc>
          <w:tcPr>
            <w:tcW w:w="1994" w:type="dxa"/>
            <w:shd w:val="clear" w:color="auto" w:fill="D9E2F3"/>
          </w:tcPr>
          <w:p w14:paraId="7D56C159">
            <w:pPr>
              <w:spacing w:after="0" w:line="240" w:lineRule="auto"/>
            </w:pPr>
            <w:r>
              <w:rPr>
                <w:sz w:val="18"/>
              </w:rPr>
              <w:t>回复评价</w:t>
            </w:r>
          </w:p>
        </w:tc>
        <w:tc>
          <w:tcPr>
            <w:tcW w:w="1994" w:type="dxa"/>
            <w:shd w:val="clear" w:color="auto" w:fill="D9E2F3"/>
          </w:tcPr>
          <w:p w14:paraId="1C0EA30F">
            <w:pPr>
              <w:spacing w:after="0" w:line="240" w:lineRule="auto"/>
            </w:pPr>
            <w:r>
              <w:rPr>
                <w:sz w:val="18"/>
              </w:rPr>
              <w:t>卖家</w:t>
            </w:r>
          </w:p>
        </w:tc>
      </w:tr>
      <w:tr w14:paraId="64666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42E11FAE">
            <w:pPr>
              <w:spacing w:after="0" w:line="240" w:lineRule="auto"/>
            </w:pPr>
            <w:r>
              <w:rPr>
                <w:sz w:val="18"/>
              </w:rPr>
              <w:t>R-05</w:t>
            </w:r>
          </w:p>
        </w:tc>
        <w:tc>
          <w:tcPr>
            <w:tcW w:w="1994" w:type="dxa"/>
          </w:tcPr>
          <w:p w14:paraId="2AF894CB">
            <w:pPr>
              <w:spacing w:after="0" w:line="240" w:lineRule="auto"/>
            </w:pPr>
            <w:r>
              <w:rPr>
                <w:sz w:val="18"/>
              </w:rPr>
              <w:t>DELETE</w:t>
            </w:r>
          </w:p>
        </w:tc>
        <w:tc>
          <w:tcPr>
            <w:tcW w:w="1994" w:type="dxa"/>
          </w:tcPr>
          <w:p w14:paraId="1471D571">
            <w:pPr>
              <w:spacing w:after="0" w:line="240" w:lineRule="auto"/>
            </w:pPr>
            <w:r>
              <w:rPr>
                <w:sz w:val="18"/>
              </w:rPr>
              <w:t>/api/v1/reviews/{id}</w:t>
            </w:r>
          </w:p>
        </w:tc>
        <w:tc>
          <w:tcPr>
            <w:tcW w:w="1994" w:type="dxa"/>
          </w:tcPr>
          <w:p w14:paraId="127884BF">
            <w:pPr>
              <w:spacing w:after="0" w:line="240" w:lineRule="auto"/>
            </w:pPr>
            <w:r>
              <w:rPr>
                <w:sz w:val="18"/>
              </w:rPr>
              <w:t>删除评价</w:t>
            </w:r>
          </w:p>
        </w:tc>
        <w:tc>
          <w:tcPr>
            <w:tcW w:w="1994" w:type="dxa"/>
          </w:tcPr>
          <w:p w14:paraId="358233DA">
            <w:pPr>
              <w:spacing w:after="0" w:line="240" w:lineRule="auto"/>
            </w:pPr>
            <w:r>
              <w:rPr>
                <w:sz w:val="18"/>
              </w:rPr>
              <w:t>运营/客服</w:t>
            </w:r>
          </w:p>
        </w:tc>
      </w:tr>
    </w:tbl>
    <w:p w14:paraId="5D73CE38"/>
    <w:p w14:paraId="7A162905">
      <w:r>
        <w:rPr>
          <w:b/>
        </w:rPr>
        <w:t>R-01 评价请求示例</w:t>
      </w:r>
    </w:p>
    <w:p w14:paraId="48D62734"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"orderNo": "CT20261012000001",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"productId": 20001,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"rating": 5,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"content": "书很新，卖家发货快，配送也及时",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"images": ["https://oss.example.com/r1.jpg"]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  <w:r>
        <w:rPr>
          <w:rFonts w:ascii="Consolas" w:hAnsi="Consolas"/>
          <w:color w:val="333333"/>
          <w:sz w:val="18"/>
        </w:rPr>
        <w:br w:type="textWrapping"/>
      </w:r>
    </w:p>
    <w:p w14:paraId="37393CFA">
      <w:pPr>
        <w:pStyle w:val="5"/>
      </w:pPr>
      <w:r>
        <w:t>5.9 结算资金（10个）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9"/>
        <w:gridCol w:w="1855"/>
        <w:gridCol w:w="2849"/>
        <w:gridCol w:w="1827"/>
        <w:gridCol w:w="1828"/>
      </w:tblGrid>
      <w:tr w14:paraId="2F0F7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4472C4"/>
          </w:tcPr>
          <w:p w14:paraId="6D65503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w="1994" w:type="dxa"/>
            <w:shd w:val="clear" w:color="auto" w:fill="4472C4"/>
          </w:tcPr>
          <w:p w14:paraId="106765D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w="1994" w:type="dxa"/>
            <w:shd w:val="clear" w:color="auto" w:fill="4472C4"/>
          </w:tcPr>
          <w:p w14:paraId="035FD77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w="1994" w:type="dxa"/>
            <w:shd w:val="clear" w:color="auto" w:fill="4472C4"/>
          </w:tcPr>
          <w:p w14:paraId="212400E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w="1994" w:type="dxa"/>
            <w:shd w:val="clear" w:color="auto" w:fill="4472C4"/>
          </w:tcPr>
          <w:p w14:paraId="02ACD99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权限</w:t>
            </w:r>
          </w:p>
        </w:tc>
      </w:tr>
      <w:tr w14:paraId="6C8A6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014C4DED">
            <w:pPr>
              <w:spacing w:after="0" w:line="240" w:lineRule="auto"/>
            </w:pPr>
            <w:r>
              <w:rPr>
                <w:sz w:val="18"/>
              </w:rPr>
              <w:t>F-01</w:t>
            </w:r>
          </w:p>
        </w:tc>
        <w:tc>
          <w:tcPr>
            <w:tcW w:w="1994" w:type="dxa"/>
          </w:tcPr>
          <w:p w14:paraId="49285D4D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1994" w:type="dxa"/>
          </w:tcPr>
          <w:p w14:paraId="30ABC117">
            <w:pPr>
              <w:spacing w:after="0" w:line="240" w:lineRule="auto"/>
            </w:pPr>
            <w:r>
              <w:rPr>
                <w:sz w:val="18"/>
              </w:rPr>
              <w:t>/api/v1/wallet</w:t>
            </w:r>
          </w:p>
        </w:tc>
        <w:tc>
          <w:tcPr>
            <w:tcW w:w="1994" w:type="dxa"/>
          </w:tcPr>
          <w:p w14:paraId="1FB9472B">
            <w:pPr>
              <w:spacing w:after="0" w:line="240" w:lineRule="auto"/>
            </w:pPr>
            <w:r>
              <w:rPr>
                <w:sz w:val="18"/>
              </w:rPr>
              <w:t>钱包余额</w:t>
            </w:r>
          </w:p>
        </w:tc>
        <w:tc>
          <w:tcPr>
            <w:tcW w:w="1994" w:type="dxa"/>
          </w:tcPr>
          <w:p w14:paraId="6EEF9AC7">
            <w:pPr>
              <w:spacing w:after="0" w:line="240" w:lineRule="auto"/>
            </w:pPr>
            <w:r>
              <w:rPr>
                <w:sz w:val="18"/>
              </w:rPr>
              <w:t>登录用户</w:t>
            </w:r>
          </w:p>
        </w:tc>
      </w:tr>
      <w:tr w14:paraId="5FA28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2F3"/>
          </w:tcPr>
          <w:p w14:paraId="0DB2E3A8">
            <w:pPr>
              <w:spacing w:after="0" w:line="240" w:lineRule="auto"/>
            </w:pPr>
            <w:r>
              <w:rPr>
                <w:sz w:val="18"/>
              </w:rPr>
              <w:t>F-02</w:t>
            </w:r>
          </w:p>
        </w:tc>
        <w:tc>
          <w:tcPr>
            <w:tcW w:w="1994" w:type="dxa"/>
            <w:shd w:val="clear" w:color="auto" w:fill="D9E2F3"/>
          </w:tcPr>
          <w:p w14:paraId="0B003F6A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1994" w:type="dxa"/>
            <w:shd w:val="clear" w:color="auto" w:fill="D9E2F3"/>
          </w:tcPr>
          <w:p w14:paraId="4FB56135">
            <w:pPr>
              <w:spacing w:after="0" w:line="240" w:lineRule="auto"/>
            </w:pPr>
            <w:r>
              <w:rPr>
                <w:sz w:val="18"/>
              </w:rPr>
              <w:t>/api/v1/wallet/transactions</w:t>
            </w:r>
          </w:p>
        </w:tc>
        <w:tc>
          <w:tcPr>
            <w:tcW w:w="1994" w:type="dxa"/>
            <w:shd w:val="clear" w:color="auto" w:fill="D9E2F3"/>
          </w:tcPr>
          <w:p w14:paraId="28316A9A">
            <w:pPr>
              <w:spacing w:after="0" w:line="240" w:lineRule="auto"/>
            </w:pPr>
            <w:r>
              <w:rPr>
                <w:sz w:val="18"/>
              </w:rPr>
              <w:t>资金流水</w:t>
            </w:r>
          </w:p>
        </w:tc>
        <w:tc>
          <w:tcPr>
            <w:tcW w:w="1994" w:type="dxa"/>
            <w:shd w:val="clear" w:color="auto" w:fill="D9E2F3"/>
          </w:tcPr>
          <w:p w14:paraId="5267F590">
            <w:pPr>
              <w:spacing w:after="0" w:line="240" w:lineRule="auto"/>
            </w:pPr>
            <w:r>
              <w:rPr>
                <w:sz w:val="18"/>
              </w:rPr>
              <w:t>登录用户</w:t>
            </w:r>
          </w:p>
        </w:tc>
      </w:tr>
      <w:tr w14:paraId="59EEE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3941FFDB">
            <w:pPr>
              <w:spacing w:after="0" w:line="240" w:lineRule="auto"/>
            </w:pPr>
            <w:r>
              <w:rPr>
                <w:sz w:val="18"/>
              </w:rPr>
              <w:t>F-03</w:t>
            </w:r>
          </w:p>
        </w:tc>
        <w:tc>
          <w:tcPr>
            <w:tcW w:w="1994" w:type="dxa"/>
          </w:tcPr>
          <w:p w14:paraId="1E838EEC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1994" w:type="dxa"/>
          </w:tcPr>
          <w:p w14:paraId="650A0359">
            <w:pPr>
              <w:spacing w:after="0" w:line="240" w:lineRule="auto"/>
            </w:pPr>
            <w:r>
              <w:rPr>
                <w:sz w:val="18"/>
              </w:rPr>
              <w:t>/api/v1/withdraw</w:t>
            </w:r>
          </w:p>
        </w:tc>
        <w:tc>
          <w:tcPr>
            <w:tcW w:w="1994" w:type="dxa"/>
          </w:tcPr>
          <w:p w14:paraId="7A06BB14">
            <w:pPr>
              <w:spacing w:after="0" w:line="240" w:lineRule="auto"/>
            </w:pPr>
            <w:r>
              <w:rPr>
                <w:sz w:val="18"/>
              </w:rPr>
              <w:t>发起提现</w:t>
            </w:r>
          </w:p>
        </w:tc>
        <w:tc>
          <w:tcPr>
            <w:tcW w:w="1994" w:type="dxa"/>
          </w:tcPr>
          <w:p w14:paraId="564DC44F">
            <w:pPr>
              <w:spacing w:after="0" w:line="240" w:lineRule="auto"/>
            </w:pPr>
            <w:r>
              <w:rPr>
                <w:sz w:val="18"/>
              </w:rPr>
              <w:t>卖家/商家/配送员</w:t>
            </w:r>
          </w:p>
        </w:tc>
      </w:tr>
      <w:tr w14:paraId="5F4F1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2F3"/>
          </w:tcPr>
          <w:p w14:paraId="43E57CD2">
            <w:pPr>
              <w:spacing w:after="0" w:line="240" w:lineRule="auto"/>
            </w:pPr>
            <w:r>
              <w:rPr>
                <w:sz w:val="18"/>
              </w:rPr>
              <w:t>F-04</w:t>
            </w:r>
          </w:p>
        </w:tc>
        <w:tc>
          <w:tcPr>
            <w:tcW w:w="1994" w:type="dxa"/>
            <w:shd w:val="clear" w:color="auto" w:fill="D9E2F3"/>
          </w:tcPr>
          <w:p w14:paraId="0D9577CA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1994" w:type="dxa"/>
            <w:shd w:val="clear" w:color="auto" w:fill="D9E2F3"/>
          </w:tcPr>
          <w:p w14:paraId="4FEEA015">
            <w:pPr>
              <w:spacing w:after="0" w:line="240" w:lineRule="auto"/>
            </w:pPr>
            <w:r>
              <w:rPr>
                <w:sz w:val="18"/>
              </w:rPr>
              <w:t>/api/v1/withdraw</w:t>
            </w:r>
          </w:p>
        </w:tc>
        <w:tc>
          <w:tcPr>
            <w:tcW w:w="1994" w:type="dxa"/>
            <w:shd w:val="clear" w:color="auto" w:fill="D9E2F3"/>
          </w:tcPr>
          <w:p w14:paraId="5A6B2213">
            <w:pPr>
              <w:spacing w:after="0" w:line="240" w:lineRule="auto"/>
            </w:pPr>
            <w:r>
              <w:rPr>
                <w:sz w:val="18"/>
              </w:rPr>
              <w:t>提现记录</w:t>
            </w:r>
          </w:p>
        </w:tc>
        <w:tc>
          <w:tcPr>
            <w:tcW w:w="1994" w:type="dxa"/>
            <w:shd w:val="clear" w:color="auto" w:fill="D9E2F3"/>
          </w:tcPr>
          <w:p w14:paraId="619DE146">
            <w:pPr>
              <w:spacing w:after="0" w:line="240" w:lineRule="auto"/>
            </w:pPr>
            <w:r>
              <w:rPr>
                <w:sz w:val="18"/>
              </w:rPr>
              <w:t>卖家/商家/配送员</w:t>
            </w:r>
          </w:p>
        </w:tc>
      </w:tr>
      <w:tr w14:paraId="35535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18C42459">
            <w:pPr>
              <w:spacing w:after="0" w:line="240" w:lineRule="auto"/>
            </w:pPr>
            <w:r>
              <w:rPr>
                <w:sz w:val="18"/>
              </w:rPr>
              <w:t>F-05</w:t>
            </w:r>
          </w:p>
        </w:tc>
        <w:tc>
          <w:tcPr>
            <w:tcW w:w="1994" w:type="dxa"/>
          </w:tcPr>
          <w:p w14:paraId="77932F3D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1994" w:type="dxa"/>
          </w:tcPr>
          <w:p w14:paraId="6DAED93B">
            <w:pPr>
              <w:spacing w:after="0" w:line="240" w:lineRule="auto"/>
            </w:pPr>
            <w:r>
              <w:rPr>
                <w:sz w:val="18"/>
              </w:rPr>
              <w:t>/api/v1/withdraw/pending</w:t>
            </w:r>
          </w:p>
        </w:tc>
        <w:tc>
          <w:tcPr>
            <w:tcW w:w="1994" w:type="dxa"/>
          </w:tcPr>
          <w:p w14:paraId="34650BBF">
            <w:pPr>
              <w:spacing w:after="0" w:line="240" w:lineRule="auto"/>
            </w:pPr>
            <w:r>
              <w:rPr>
                <w:sz w:val="18"/>
              </w:rPr>
              <w:t>待审核提现</w:t>
            </w:r>
          </w:p>
        </w:tc>
        <w:tc>
          <w:tcPr>
            <w:tcW w:w="1994" w:type="dxa"/>
          </w:tcPr>
          <w:p w14:paraId="70DBB646">
            <w:pPr>
              <w:spacing w:after="0" w:line="240" w:lineRule="auto"/>
            </w:pPr>
            <w:r>
              <w:rPr>
                <w:sz w:val="18"/>
              </w:rPr>
              <w:t>财务</w:t>
            </w:r>
          </w:p>
        </w:tc>
      </w:tr>
      <w:tr w14:paraId="30025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994" w:type="dxa"/>
            <w:shd w:val="clear" w:color="auto" w:fill="D9E2F3"/>
          </w:tcPr>
          <w:p w14:paraId="7EFC1D43">
            <w:pPr>
              <w:spacing w:after="0" w:line="240" w:lineRule="auto"/>
            </w:pPr>
            <w:r>
              <w:rPr>
                <w:sz w:val="18"/>
              </w:rPr>
              <w:t>F-06</w:t>
            </w:r>
          </w:p>
        </w:tc>
        <w:tc>
          <w:tcPr>
            <w:tcW w:w="1994" w:type="dxa"/>
            <w:shd w:val="clear" w:color="auto" w:fill="D9E2F3"/>
          </w:tcPr>
          <w:p w14:paraId="7BCABD52">
            <w:pPr>
              <w:spacing w:after="0" w:line="240" w:lineRule="auto"/>
            </w:pPr>
            <w:r>
              <w:rPr>
                <w:sz w:val="18"/>
              </w:rPr>
              <w:t>PUT</w:t>
            </w:r>
          </w:p>
        </w:tc>
        <w:tc>
          <w:tcPr>
            <w:tcW w:w="1994" w:type="dxa"/>
            <w:shd w:val="clear" w:color="auto" w:fill="D9E2F3"/>
          </w:tcPr>
          <w:p w14:paraId="0A3DD92B">
            <w:pPr>
              <w:spacing w:after="0" w:line="240" w:lineRule="auto"/>
            </w:pPr>
            <w:r>
              <w:rPr>
                <w:sz w:val="18"/>
              </w:rPr>
              <w:t>/api/v1/withdraw/{id}/approve</w:t>
            </w:r>
          </w:p>
        </w:tc>
        <w:tc>
          <w:tcPr>
            <w:tcW w:w="1994" w:type="dxa"/>
            <w:shd w:val="clear" w:color="auto" w:fill="D9E2F3"/>
          </w:tcPr>
          <w:p w14:paraId="73C4B138">
            <w:pPr>
              <w:spacing w:after="0" w:line="240" w:lineRule="auto"/>
            </w:pPr>
            <w:r>
              <w:rPr>
                <w:sz w:val="18"/>
              </w:rPr>
              <w:t>审核通过</w:t>
            </w:r>
          </w:p>
        </w:tc>
        <w:tc>
          <w:tcPr>
            <w:tcW w:w="1994" w:type="dxa"/>
            <w:shd w:val="clear" w:color="auto" w:fill="D9E2F3"/>
          </w:tcPr>
          <w:p w14:paraId="3FD8CB3C">
            <w:pPr>
              <w:spacing w:after="0" w:line="240" w:lineRule="auto"/>
            </w:pPr>
            <w:r>
              <w:rPr>
                <w:sz w:val="18"/>
              </w:rPr>
              <w:t>财务</w:t>
            </w:r>
          </w:p>
        </w:tc>
      </w:tr>
      <w:tr w14:paraId="16A9D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30EE07C6">
            <w:pPr>
              <w:spacing w:after="0" w:line="240" w:lineRule="auto"/>
            </w:pPr>
            <w:r>
              <w:rPr>
                <w:sz w:val="18"/>
              </w:rPr>
              <w:t>F-07</w:t>
            </w:r>
          </w:p>
        </w:tc>
        <w:tc>
          <w:tcPr>
            <w:tcW w:w="1994" w:type="dxa"/>
          </w:tcPr>
          <w:p w14:paraId="253A31A6">
            <w:pPr>
              <w:spacing w:after="0" w:line="240" w:lineRule="auto"/>
            </w:pPr>
            <w:r>
              <w:rPr>
                <w:sz w:val="18"/>
              </w:rPr>
              <w:t>PUT</w:t>
            </w:r>
          </w:p>
        </w:tc>
        <w:tc>
          <w:tcPr>
            <w:tcW w:w="1994" w:type="dxa"/>
          </w:tcPr>
          <w:p w14:paraId="37DDFB94">
            <w:pPr>
              <w:spacing w:after="0" w:line="240" w:lineRule="auto"/>
            </w:pPr>
            <w:r>
              <w:rPr>
                <w:sz w:val="18"/>
              </w:rPr>
              <w:t>/api/v1/withdraw/{id}/reject</w:t>
            </w:r>
          </w:p>
        </w:tc>
        <w:tc>
          <w:tcPr>
            <w:tcW w:w="1994" w:type="dxa"/>
          </w:tcPr>
          <w:p w14:paraId="1E2D28E7">
            <w:pPr>
              <w:spacing w:after="0" w:line="240" w:lineRule="auto"/>
            </w:pPr>
            <w:r>
              <w:rPr>
                <w:sz w:val="18"/>
              </w:rPr>
              <w:t>审核驳回</w:t>
            </w:r>
          </w:p>
        </w:tc>
        <w:tc>
          <w:tcPr>
            <w:tcW w:w="1994" w:type="dxa"/>
          </w:tcPr>
          <w:p w14:paraId="19855FB3">
            <w:pPr>
              <w:spacing w:after="0" w:line="240" w:lineRule="auto"/>
            </w:pPr>
            <w:r>
              <w:rPr>
                <w:sz w:val="18"/>
              </w:rPr>
              <w:t>财务</w:t>
            </w:r>
          </w:p>
        </w:tc>
      </w:tr>
      <w:tr w14:paraId="09389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2F3"/>
          </w:tcPr>
          <w:p w14:paraId="36E9C34A">
            <w:pPr>
              <w:spacing w:after="0" w:line="240" w:lineRule="auto"/>
            </w:pPr>
            <w:r>
              <w:rPr>
                <w:sz w:val="18"/>
              </w:rPr>
              <w:t>F-08</w:t>
            </w:r>
          </w:p>
        </w:tc>
        <w:tc>
          <w:tcPr>
            <w:tcW w:w="1994" w:type="dxa"/>
            <w:shd w:val="clear" w:color="auto" w:fill="D9E2F3"/>
          </w:tcPr>
          <w:p w14:paraId="15EB3A5F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1994" w:type="dxa"/>
            <w:shd w:val="clear" w:color="auto" w:fill="D9E2F3"/>
          </w:tcPr>
          <w:p w14:paraId="7E780711">
            <w:pPr>
              <w:spacing w:after="0" w:line="240" w:lineRule="auto"/>
            </w:pPr>
            <w:r>
              <w:rPr>
                <w:sz w:val="18"/>
              </w:rPr>
              <w:t>/api/v1/settlements</w:t>
            </w:r>
          </w:p>
        </w:tc>
        <w:tc>
          <w:tcPr>
            <w:tcW w:w="1994" w:type="dxa"/>
            <w:shd w:val="clear" w:color="auto" w:fill="D9E2F3"/>
          </w:tcPr>
          <w:p w14:paraId="1DE75E01">
            <w:pPr>
              <w:spacing w:after="0" w:line="240" w:lineRule="auto"/>
            </w:pPr>
            <w:r>
              <w:rPr>
                <w:sz w:val="18"/>
              </w:rPr>
              <w:t>结算记录</w:t>
            </w:r>
          </w:p>
        </w:tc>
        <w:tc>
          <w:tcPr>
            <w:tcW w:w="1994" w:type="dxa"/>
            <w:shd w:val="clear" w:color="auto" w:fill="D9E2F3"/>
          </w:tcPr>
          <w:p w14:paraId="3473C039">
            <w:pPr>
              <w:spacing w:after="0" w:line="240" w:lineRule="auto"/>
            </w:pPr>
            <w:r>
              <w:rPr>
                <w:sz w:val="18"/>
              </w:rPr>
              <w:t>卖家/商家/财务</w:t>
            </w:r>
          </w:p>
        </w:tc>
      </w:tr>
      <w:tr w14:paraId="1B137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43268C7F">
            <w:pPr>
              <w:spacing w:after="0" w:line="240" w:lineRule="auto"/>
            </w:pPr>
            <w:r>
              <w:rPr>
                <w:sz w:val="18"/>
              </w:rPr>
              <w:t>F-09</w:t>
            </w:r>
          </w:p>
        </w:tc>
        <w:tc>
          <w:tcPr>
            <w:tcW w:w="1994" w:type="dxa"/>
          </w:tcPr>
          <w:p w14:paraId="1BFBFB2F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1994" w:type="dxa"/>
          </w:tcPr>
          <w:p w14:paraId="0F8B2A2D">
            <w:pPr>
              <w:spacing w:after="0" w:line="240" w:lineRule="auto"/>
            </w:pPr>
            <w:r>
              <w:rPr>
                <w:sz w:val="18"/>
              </w:rPr>
              <w:t>/api/v1/finance/overview</w:t>
            </w:r>
          </w:p>
        </w:tc>
        <w:tc>
          <w:tcPr>
            <w:tcW w:w="1994" w:type="dxa"/>
          </w:tcPr>
          <w:p w14:paraId="1F7E0DE5">
            <w:pPr>
              <w:spacing w:after="0" w:line="240" w:lineRule="auto"/>
            </w:pPr>
            <w:r>
              <w:rPr>
                <w:sz w:val="18"/>
              </w:rPr>
              <w:t>财务总览</w:t>
            </w:r>
          </w:p>
        </w:tc>
        <w:tc>
          <w:tcPr>
            <w:tcW w:w="1994" w:type="dxa"/>
          </w:tcPr>
          <w:p w14:paraId="792AF377">
            <w:pPr>
              <w:spacing w:after="0" w:line="240" w:lineRule="auto"/>
            </w:pPr>
            <w:r>
              <w:rPr>
                <w:sz w:val="18"/>
              </w:rPr>
              <w:t>财务</w:t>
            </w:r>
          </w:p>
        </w:tc>
      </w:tr>
      <w:tr w14:paraId="5AD13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2F3"/>
          </w:tcPr>
          <w:p w14:paraId="57129B3D">
            <w:pPr>
              <w:spacing w:after="0" w:line="240" w:lineRule="auto"/>
            </w:pPr>
            <w:r>
              <w:rPr>
                <w:sz w:val="18"/>
              </w:rPr>
              <w:t>F-10</w:t>
            </w:r>
          </w:p>
        </w:tc>
        <w:tc>
          <w:tcPr>
            <w:tcW w:w="1994" w:type="dxa"/>
            <w:shd w:val="clear" w:color="auto" w:fill="D9E2F3"/>
          </w:tcPr>
          <w:p w14:paraId="01CD91C4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1994" w:type="dxa"/>
            <w:shd w:val="clear" w:color="auto" w:fill="D9E2F3"/>
          </w:tcPr>
          <w:p w14:paraId="64FDE9C8">
            <w:pPr>
              <w:spacing w:after="0" w:line="240" w:lineRule="auto"/>
            </w:pPr>
            <w:r>
              <w:rPr>
                <w:sz w:val="18"/>
              </w:rPr>
              <w:t>/api/v1/finance/report</w:t>
            </w:r>
          </w:p>
        </w:tc>
        <w:tc>
          <w:tcPr>
            <w:tcW w:w="1994" w:type="dxa"/>
            <w:shd w:val="clear" w:color="auto" w:fill="D9E2F3"/>
          </w:tcPr>
          <w:p w14:paraId="29394A24">
            <w:pPr>
              <w:spacing w:after="0" w:line="240" w:lineRule="auto"/>
            </w:pPr>
            <w:r>
              <w:rPr>
                <w:sz w:val="18"/>
              </w:rPr>
              <w:t>财务报表</w:t>
            </w:r>
          </w:p>
        </w:tc>
        <w:tc>
          <w:tcPr>
            <w:tcW w:w="1994" w:type="dxa"/>
            <w:shd w:val="clear" w:color="auto" w:fill="D9E2F3"/>
          </w:tcPr>
          <w:p w14:paraId="72B0062D">
            <w:pPr>
              <w:spacing w:after="0" w:line="240" w:lineRule="auto"/>
            </w:pPr>
            <w:r>
              <w:rPr>
                <w:sz w:val="18"/>
              </w:rPr>
              <w:t>财务</w:t>
            </w:r>
          </w:p>
        </w:tc>
      </w:tr>
    </w:tbl>
    <w:p w14:paraId="79BBA6DB"/>
    <w:p w14:paraId="3723776D">
      <w:r>
        <w:rPr>
          <w:b/>
        </w:rPr>
        <w:t>F-03 提现请求示例</w:t>
      </w:r>
    </w:p>
    <w:p w14:paraId="6A051B3B"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"amount": 100.00,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"bankCardNo": "6222****1234",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"bankName": "中国工商银行"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  <w:r>
        <w:rPr>
          <w:rFonts w:ascii="Consolas" w:hAnsi="Consolas"/>
          <w:color w:val="333333"/>
          <w:sz w:val="18"/>
        </w:rPr>
        <w:br w:type="textWrapping"/>
      </w:r>
    </w:p>
    <w:p w14:paraId="758FB769">
      <w:pPr>
        <w:pStyle w:val="5"/>
      </w:pPr>
      <w:r>
        <w:t>5.10 商家后台（8个）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1"/>
        <w:gridCol w:w="1776"/>
        <w:gridCol w:w="3207"/>
        <w:gridCol w:w="1732"/>
        <w:gridCol w:w="1732"/>
      </w:tblGrid>
      <w:tr w14:paraId="2C9FB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4472C4"/>
          </w:tcPr>
          <w:p w14:paraId="2287E18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w="1994" w:type="dxa"/>
            <w:shd w:val="clear" w:color="auto" w:fill="4472C4"/>
          </w:tcPr>
          <w:p w14:paraId="345E977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w="1994" w:type="dxa"/>
            <w:shd w:val="clear" w:color="auto" w:fill="4472C4"/>
          </w:tcPr>
          <w:p w14:paraId="4CE3001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w="1994" w:type="dxa"/>
            <w:shd w:val="clear" w:color="auto" w:fill="4472C4"/>
          </w:tcPr>
          <w:p w14:paraId="30D6AF4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w="1994" w:type="dxa"/>
            <w:shd w:val="clear" w:color="auto" w:fill="4472C4"/>
          </w:tcPr>
          <w:p w14:paraId="323CAC1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权限</w:t>
            </w:r>
          </w:p>
        </w:tc>
      </w:tr>
      <w:tr w14:paraId="0725A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0702241A">
            <w:pPr>
              <w:spacing w:after="0" w:line="240" w:lineRule="auto"/>
            </w:pPr>
            <w:r>
              <w:rPr>
                <w:sz w:val="18"/>
              </w:rPr>
              <w:t>M-01</w:t>
            </w:r>
          </w:p>
        </w:tc>
        <w:tc>
          <w:tcPr>
            <w:tcW w:w="1994" w:type="dxa"/>
          </w:tcPr>
          <w:p w14:paraId="44DB0255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1994" w:type="dxa"/>
          </w:tcPr>
          <w:p w14:paraId="66549A34">
            <w:pPr>
              <w:spacing w:after="0" w:line="240" w:lineRule="auto"/>
            </w:pPr>
            <w:r>
              <w:rPr>
                <w:sz w:val="18"/>
              </w:rPr>
              <w:t>/api/v1/merchant/shop</w:t>
            </w:r>
          </w:p>
        </w:tc>
        <w:tc>
          <w:tcPr>
            <w:tcW w:w="1994" w:type="dxa"/>
          </w:tcPr>
          <w:p w14:paraId="5CA5B50B">
            <w:pPr>
              <w:spacing w:after="0" w:line="240" w:lineRule="auto"/>
            </w:pPr>
            <w:r>
              <w:rPr>
                <w:sz w:val="18"/>
              </w:rPr>
              <w:t>店铺信息</w:t>
            </w:r>
          </w:p>
        </w:tc>
        <w:tc>
          <w:tcPr>
            <w:tcW w:w="1994" w:type="dxa"/>
          </w:tcPr>
          <w:p w14:paraId="03596B74">
            <w:pPr>
              <w:spacing w:after="0" w:line="240" w:lineRule="auto"/>
            </w:pPr>
            <w:r>
              <w:rPr>
                <w:sz w:val="18"/>
              </w:rPr>
              <w:t>商家</w:t>
            </w:r>
          </w:p>
        </w:tc>
      </w:tr>
      <w:tr w14:paraId="0728C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2F3"/>
          </w:tcPr>
          <w:p w14:paraId="3897651E">
            <w:pPr>
              <w:spacing w:after="0" w:line="240" w:lineRule="auto"/>
            </w:pPr>
            <w:r>
              <w:rPr>
                <w:sz w:val="18"/>
              </w:rPr>
              <w:t>M-02</w:t>
            </w:r>
          </w:p>
        </w:tc>
        <w:tc>
          <w:tcPr>
            <w:tcW w:w="1994" w:type="dxa"/>
            <w:shd w:val="clear" w:color="auto" w:fill="D9E2F3"/>
          </w:tcPr>
          <w:p w14:paraId="4FEF72FD">
            <w:pPr>
              <w:spacing w:after="0" w:line="240" w:lineRule="auto"/>
            </w:pPr>
            <w:r>
              <w:rPr>
                <w:sz w:val="18"/>
              </w:rPr>
              <w:t>PUT</w:t>
            </w:r>
          </w:p>
        </w:tc>
        <w:tc>
          <w:tcPr>
            <w:tcW w:w="1994" w:type="dxa"/>
            <w:shd w:val="clear" w:color="auto" w:fill="D9E2F3"/>
          </w:tcPr>
          <w:p w14:paraId="7A5688E0">
            <w:pPr>
              <w:spacing w:after="0" w:line="240" w:lineRule="auto"/>
            </w:pPr>
            <w:r>
              <w:rPr>
                <w:sz w:val="18"/>
              </w:rPr>
              <w:t>/api/v1/merchant/shop</w:t>
            </w:r>
          </w:p>
        </w:tc>
        <w:tc>
          <w:tcPr>
            <w:tcW w:w="1994" w:type="dxa"/>
            <w:shd w:val="clear" w:color="auto" w:fill="D9E2F3"/>
          </w:tcPr>
          <w:p w14:paraId="48E7D2AF">
            <w:pPr>
              <w:spacing w:after="0" w:line="240" w:lineRule="auto"/>
            </w:pPr>
            <w:r>
              <w:rPr>
                <w:sz w:val="18"/>
              </w:rPr>
              <w:t>编辑店铺</w:t>
            </w:r>
          </w:p>
        </w:tc>
        <w:tc>
          <w:tcPr>
            <w:tcW w:w="1994" w:type="dxa"/>
            <w:shd w:val="clear" w:color="auto" w:fill="D9E2F3"/>
          </w:tcPr>
          <w:p w14:paraId="0E9AAA52">
            <w:pPr>
              <w:spacing w:after="0" w:line="240" w:lineRule="auto"/>
            </w:pPr>
            <w:r>
              <w:rPr>
                <w:sz w:val="18"/>
              </w:rPr>
              <w:t>商家</w:t>
            </w:r>
          </w:p>
        </w:tc>
      </w:tr>
      <w:tr w14:paraId="17668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7A2CF92A">
            <w:pPr>
              <w:spacing w:after="0" w:line="240" w:lineRule="auto"/>
            </w:pPr>
            <w:r>
              <w:rPr>
                <w:sz w:val="18"/>
              </w:rPr>
              <w:t>M-03</w:t>
            </w:r>
          </w:p>
        </w:tc>
        <w:tc>
          <w:tcPr>
            <w:tcW w:w="1994" w:type="dxa"/>
          </w:tcPr>
          <w:p w14:paraId="7DCA6035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1994" w:type="dxa"/>
          </w:tcPr>
          <w:p w14:paraId="5C330789">
            <w:pPr>
              <w:spacing w:after="0" w:line="240" w:lineRule="auto"/>
            </w:pPr>
            <w:r>
              <w:rPr>
                <w:sz w:val="18"/>
              </w:rPr>
              <w:t>/api/v1/merchant/orders</w:t>
            </w:r>
          </w:p>
        </w:tc>
        <w:tc>
          <w:tcPr>
            <w:tcW w:w="1994" w:type="dxa"/>
          </w:tcPr>
          <w:p w14:paraId="7A5E8C82">
            <w:pPr>
              <w:spacing w:after="0" w:line="240" w:lineRule="auto"/>
            </w:pPr>
            <w:r>
              <w:rPr>
                <w:sz w:val="18"/>
              </w:rPr>
              <w:t>店铺订单</w:t>
            </w:r>
          </w:p>
        </w:tc>
        <w:tc>
          <w:tcPr>
            <w:tcW w:w="1994" w:type="dxa"/>
          </w:tcPr>
          <w:p w14:paraId="3035FBB4">
            <w:pPr>
              <w:spacing w:after="0" w:line="240" w:lineRule="auto"/>
            </w:pPr>
            <w:r>
              <w:rPr>
                <w:sz w:val="18"/>
              </w:rPr>
              <w:t>商家</w:t>
            </w:r>
          </w:p>
        </w:tc>
      </w:tr>
      <w:tr w14:paraId="524AA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2F3"/>
          </w:tcPr>
          <w:p w14:paraId="6A4136CE">
            <w:pPr>
              <w:spacing w:after="0" w:line="240" w:lineRule="auto"/>
            </w:pPr>
            <w:r>
              <w:rPr>
                <w:sz w:val="18"/>
              </w:rPr>
              <w:t>M-04</w:t>
            </w:r>
          </w:p>
        </w:tc>
        <w:tc>
          <w:tcPr>
            <w:tcW w:w="1994" w:type="dxa"/>
            <w:shd w:val="clear" w:color="auto" w:fill="D9E2F3"/>
          </w:tcPr>
          <w:p w14:paraId="78CC8528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1994" w:type="dxa"/>
            <w:shd w:val="clear" w:color="auto" w:fill="D9E2F3"/>
          </w:tcPr>
          <w:p w14:paraId="6964B609">
            <w:pPr>
              <w:spacing w:after="0" w:line="240" w:lineRule="auto"/>
            </w:pPr>
            <w:r>
              <w:rPr>
                <w:sz w:val="18"/>
              </w:rPr>
              <w:t>/api/v1/merchant/products</w:t>
            </w:r>
          </w:p>
        </w:tc>
        <w:tc>
          <w:tcPr>
            <w:tcW w:w="1994" w:type="dxa"/>
            <w:shd w:val="clear" w:color="auto" w:fill="D9E2F3"/>
          </w:tcPr>
          <w:p w14:paraId="36EA3487">
            <w:pPr>
              <w:spacing w:after="0" w:line="240" w:lineRule="auto"/>
            </w:pPr>
            <w:r>
              <w:rPr>
                <w:sz w:val="18"/>
              </w:rPr>
              <w:t>店铺商品</w:t>
            </w:r>
          </w:p>
        </w:tc>
        <w:tc>
          <w:tcPr>
            <w:tcW w:w="1994" w:type="dxa"/>
            <w:shd w:val="clear" w:color="auto" w:fill="D9E2F3"/>
          </w:tcPr>
          <w:p w14:paraId="7F32E6F0">
            <w:pPr>
              <w:spacing w:after="0" w:line="240" w:lineRule="auto"/>
            </w:pPr>
            <w:r>
              <w:rPr>
                <w:sz w:val="18"/>
              </w:rPr>
              <w:t>商家</w:t>
            </w:r>
          </w:p>
        </w:tc>
      </w:tr>
      <w:tr w14:paraId="4935C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57F52D0A">
            <w:pPr>
              <w:spacing w:after="0" w:line="240" w:lineRule="auto"/>
            </w:pPr>
            <w:r>
              <w:rPr>
                <w:sz w:val="18"/>
              </w:rPr>
              <w:t>M-05</w:t>
            </w:r>
          </w:p>
        </w:tc>
        <w:tc>
          <w:tcPr>
            <w:tcW w:w="1994" w:type="dxa"/>
          </w:tcPr>
          <w:p w14:paraId="12930082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1994" w:type="dxa"/>
          </w:tcPr>
          <w:p w14:paraId="579D1136">
            <w:pPr>
              <w:spacing w:after="0" w:line="240" w:lineRule="auto"/>
            </w:pPr>
            <w:r>
              <w:rPr>
                <w:sz w:val="18"/>
              </w:rPr>
              <w:t>/api/v1/merchant/products/batch</w:t>
            </w:r>
          </w:p>
        </w:tc>
        <w:tc>
          <w:tcPr>
            <w:tcW w:w="1994" w:type="dxa"/>
          </w:tcPr>
          <w:p w14:paraId="0C07A837">
            <w:pPr>
              <w:spacing w:after="0" w:line="240" w:lineRule="auto"/>
            </w:pPr>
            <w:r>
              <w:rPr>
                <w:sz w:val="18"/>
              </w:rPr>
              <w:t>批量上架</w:t>
            </w:r>
          </w:p>
        </w:tc>
        <w:tc>
          <w:tcPr>
            <w:tcW w:w="1994" w:type="dxa"/>
          </w:tcPr>
          <w:p w14:paraId="1E1C2255">
            <w:pPr>
              <w:spacing w:after="0" w:line="240" w:lineRule="auto"/>
            </w:pPr>
            <w:r>
              <w:rPr>
                <w:sz w:val="18"/>
              </w:rPr>
              <w:t>商家</w:t>
            </w:r>
          </w:p>
        </w:tc>
      </w:tr>
      <w:tr w14:paraId="6D6A2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2F3"/>
          </w:tcPr>
          <w:p w14:paraId="1DDB73D8">
            <w:pPr>
              <w:spacing w:after="0" w:line="240" w:lineRule="auto"/>
            </w:pPr>
            <w:r>
              <w:rPr>
                <w:sz w:val="18"/>
              </w:rPr>
              <w:t>M-06</w:t>
            </w:r>
          </w:p>
        </w:tc>
        <w:tc>
          <w:tcPr>
            <w:tcW w:w="1994" w:type="dxa"/>
            <w:shd w:val="clear" w:color="auto" w:fill="D9E2F3"/>
          </w:tcPr>
          <w:p w14:paraId="6F6AC8D2">
            <w:pPr>
              <w:spacing w:after="0" w:line="240" w:lineRule="auto"/>
            </w:pPr>
            <w:r>
              <w:rPr>
                <w:sz w:val="18"/>
              </w:rPr>
              <w:t>PUT</w:t>
            </w:r>
          </w:p>
        </w:tc>
        <w:tc>
          <w:tcPr>
            <w:tcW w:w="1994" w:type="dxa"/>
            <w:shd w:val="clear" w:color="auto" w:fill="D9E2F3"/>
          </w:tcPr>
          <w:p w14:paraId="2A7C800E">
            <w:pPr>
              <w:spacing w:after="0" w:line="240" w:lineRule="auto"/>
            </w:pPr>
            <w:r>
              <w:rPr>
                <w:sz w:val="18"/>
              </w:rPr>
              <w:t>/api/v1/merchant/products/batch-stock</w:t>
            </w:r>
          </w:p>
        </w:tc>
        <w:tc>
          <w:tcPr>
            <w:tcW w:w="1994" w:type="dxa"/>
            <w:shd w:val="clear" w:color="auto" w:fill="D9E2F3"/>
          </w:tcPr>
          <w:p w14:paraId="0F021CA8">
            <w:pPr>
              <w:spacing w:after="0" w:line="240" w:lineRule="auto"/>
            </w:pPr>
            <w:r>
              <w:rPr>
                <w:sz w:val="18"/>
              </w:rPr>
              <w:t>批量改库存</w:t>
            </w:r>
          </w:p>
        </w:tc>
        <w:tc>
          <w:tcPr>
            <w:tcW w:w="1994" w:type="dxa"/>
            <w:shd w:val="clear" w:color="auto" w:fill="D9E2F3"/>
          </w:tcPr>
          <w:p w14:paraId="42BAA7C2">
            <w:pPr>
              <w:spacing w:after="0" w:line="240" w:lineRule="auto"/>
            </w:pPr>
            <w:r>
              <w:rPr>
                <w:sz w:val="18"/>
              </w:rPr>
              <w:t>商家</w:t>
            </w:r>
          </w:p>
        </w:tc>
      </w:tr>
      <w:tr w14:paraId="54B4D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4EED3816">
            <w:pPr>
              <w:spacing w:after="0" w:line="240" w:lineRule="auto"/>
            </w:pPr>
            <w:r>
              <w:rPr>
                <w:sz w:val="18"/>
              </w:rPr>
              <w:t>M-07</w:t>
            </w:r>
          </w:p>
        </w:tc>
        <w:tc>
          <w:tcPr>
            <w:tcW w:w="1994" w:type="dxa"/>
          </w:tcPr>
          <w:p w14:paraId="2BE1E918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1994" w:type="dxa"/>
          </w:tcPr>
          <w:p w14:paraId="0274A784">
            <w:pPr>
              <w:spacing w:after="0" w:line="240" w:lineRule="auto"/>
            </w:pPr>
            <w:r>
              <w:rPr>
                <w:sz w:val="18"/>
              </w:rPr>
              <w:t>/api/v1/merchant/statistics</w:t>
            </w:r>
          </w:p>
        </w:tc>
        <w:tc>
          <w:tcPr>
            <w:tcW w:w="1994" w:type="dxa"/>
          </w:tcPr>
          <w:p w14:paraId="0608E9BB">
            <w:pPr>
              <w:spacing w:after="0" w:line="240" w:lineRule="auto"/>
            </w:pPr>
            <w:r>
              <w:rPr>
                <w:sz w:val="18"/>
              </w:rPr>
              <w:t>店铺统计</w:t>
            </w:r>
          </w:p>
        </w:tc>
        <w:tc>
          <w:tcPr>
            <w:tcW w:w="1994" w:type="dxa"/>
          </w:tcPr>
          <w:p w14:paraId="45AA756E">
            <w:pPr>
              <w:spacing w:after="0" w:line="240" w:lineRule="auto"/>
            </w:pPr>
            <w:r>
              <w:rPr>
                <w:sz w:val="18"/>
              </w:rPr>
              <w:t>商家</w:t>
            </w:r>
          </w:p>
        </w:tc>
      </w:tr>
      <w:tr w14:paraId="06AAE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2F3"/>
          </w:tcPr>
          <w:p w14:paraId="76702A0A">
            <w:pPr>
              <w:spacing w:after="0" w:line="240" w:lineRule="auto"/>
            </w:pPr>
            <w:r>
              <w:rPr>
                <w:sz w:val="18"/>
              </w:rPr>
              <w:t>M-08</w:t>
            </w:r>
          </w:p>
        </w:tc>
        <w:tc>
          <w:tcPr>
            <w:tcW w:w="1994" w:type="dxa"/>
            <w:shd w:val="clear" w:color="auto" w:fill="D9E2F3"/>
          </w:tcPr>
          <w:p w14:paraId="317CB34E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1994" w:type="dxa"/>
            <w:shd w:val="clear" w:color="auto" w:fill="D9E2F3"/>
          </w:tcPr>
          <w:p w14:paraId="04D52B57">
            <w:pPr>
              <w:spacing w:after="0" w:line="240" w:lineRule="auto"/>
            </w:pPr>
            <w:r>
              <w:rPr>
                <w:sz w:val="18"/>
              </w:rPr>
              <w:t>/api/v1/merchant/settlements</w:t>
            </w:r>
          </w:p>
        </w:tc>
        <w:tc>
          <w:tcPr>
            <w:tcW w:w="1994" w:type="dxa"/>
            <w:shd w:val="clear" w:color="auto" w:fill="D9E2F3"/>
          </w:tcPr>
          <w:p w14:paraId="4CDD318E">
            <w:pPr>
              <w:spacing w:after="0" w:line="240" w:lineRule="auto"/>
            </w:pPr>
            <w:r>
              <w:rPr>
                <w:sz w:val="18"/>
              </w:rPr>
              <w:t>店铺结算</w:t>
            </w:r>
          </w:p>
        </w:tc>
        <w:tc>
          <w:tcPr>
            <w:tcW w:w="1994" w:type="dxa"/>
            <w:shd w:val="clear" w:color="auto" w:fill="D9E2F3"/>
          </w:tcPr>
          <w:p w14:paraId="156C83CF">
            <w:pPr>
              <w:spacing w:after="0" w:line="240" w:lineRule="auto"/>
            </w:pPr>
            <w:r>
              <w:rPr>
                <w:sz w:val="18"/>
              </w:rPr>
              <w:t>商家</w:t>
            </w:r>
          </w:p>
        </w:tc>
      </w:tr>
    </w:tbl>
    <w:p w14:paraId="7AB1C4FE"/>
    <w:p w14:paraId="36F5FE2C">
      <w:pPr>
        <w:pStyle w:val="5"/>
      </w:pPr>
      <w:r>
        <w:t>5.11 运营后台（10个）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6"/>
        <w:gridCol w:w="1750"/>
        <w:gridCol w:w="3308"/>
        <w:gridCol w:w="1702"/>
        <w:gridCol w:w="1702"/>
      </w:tblGrid>
      <w:tr w14:paraId="18251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4472C4"/>
          </w:tcPr>
          <w:p w14:paraId="60E1DB0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w="1994" w:type="dxa"/>
            <w:shd w:val="clear" w:color="auto" w:fill="4472C4"/>
          </w:tcPr>
          <w:p w14:paraId="186EBF1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w="1994" w:type="dxa"/>
            <w:shd w:val="clear" w:color="auto" w:fill="4472C4"/>
          </w:tcPr>
          <w:p w14:paraId="39D00E8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w="1994" w:type="dxa"/>
            <w:shd w:val="clear" w:color="auto" w:fill="4472C4"/>
          </w:tcPr>
          <w:p w14:paraId="12C348C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w="1994" w:type="dxa"/>
            <w:shd w:val="clear" w:color="auto" w:fill="4472C4"/>
          </w:tcPr>
          <w:p w14:paraId="4D0CF8F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权限</w:t>
            </w:r>
          </w:p>
        </w:tc>
      </w:tr>
      <w:tr w14:paraId="561A0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622806AD">
            <w:pPr>
              <w:spacing w:after="0" w:line="240" w:lineRule="auto"/>
            </w:pPr>
            <w:r>
              <w:rPr>
                <w:sz w:val="18"/>
              </w:rPr>
              <w:t>OP-01</w:t>
            </w:r>
          </w:p>
        </w:tc>
        <w:tc>
          <w:tcPr>
            <w:tcW w:w="1994" w:type="dxa"/>
          </w:tcPr>
          <w:p w14:paraId="7B47F4B6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1994" w:type="dxa"/>
          </w:tcPr>
          <w:p w14:paraId="257FDAE8">
            <w:pPr>
              <w:spacing w:after="0" w:line="240" w:lineRule="auto"/>
            </w:pPr>
            <w:r>
              <w:rPr>
                <w:sz w:val="18"/>
              </w:rPr>
              <w:t>/api/v1/admin/dashboard</w:t>
            </w:r>
          </w:p>
        </w:tc>
        <w:tc>
          <w:tcPr>
            <w:tcW w:w="1994" w:type="dxa"/>
          </w:tcPr>
          <w:p w14:paraId="01F8D445">
            <w:pPr>
              <w:spacing w:after="0" w:line="240" w:lineRule="auto"/>
            </w:pPr>
            <w:r>
              <w:rPr>
                <w:sz w:val="18"/>
              </w:rPr>
              <w:t>数据大盘</w:t>
            </w:r>
          </w:p>
        </w:tc>
        <w:tc>
          <w:tcPr>
            <w:tcW w:w="1994" w:type="dxa"/>
          </w:tcPr>
          <w:p w14:paraId="134E78C2">
            <w:pPr>
              <w:spacing w:after="0" w:line="240" w:lineRule="auto"/>
            </w:pPr>
            <w:r>
              <w:rPr>
                <w:sz w:val="18"/>
              </w:rPr>
              <w:t>运营</w:t>
            </w:r>
          </w:p>
        </w:tc>
      </w:tr>
      <w:tr w14:paraId="5FE52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2F3"/>
          </w:tcPr>
          <w:p w14:paraId="24BF3BF5">
            <w:pPr>
              <w:spacing w:after="0" w:line="240" w:lineRule="auto"/>
            </w:pPr>
            <w:r>
              <w:rPr>
                <w:sz w:val="18"/>
              </w:rPr>
              <w:t>OP-02</w:t>
            </w:r>
          </w:p>
        </w:tc>
        <w:tc>
          <w:tcPr>
            <w:tcW w:w="1994" w:type="dxa"/>
            <w:shd w:val="clear" w:color="auto" w:fill="D9E2F3"/>
          </w:tcPr>
          <w:p w14:paraId="3604C04F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1994" w:type="dxa"/>
            <w:shd w:val="clear" w:color="auto" w:fill="D9E2F3"/>
          </w:tcPr>
          <w:p w14:paraId="28D437C9">
            <w:pPr>
              <w:spacing w:after="0" w:line="240" w:lineRule="auto"/>
            </w:pPr>
            <w:r>
              <w:rPr>
                <w:sz w:val="18"/>
              </w:rPr>
              <w:t>/api/v1/admin/users</w:t>
            </w:r>
          </w:p>
        </w:tc>
        <w:tc>
          <w:tcPr>
            <w:tcW w:w="1994" w:type="dxa"/>
            <w:shd w:val="clear" w:color="auto" w:fill="D9E2F3"/>
          </w:tcPr>
          <w:p w14:paraId="2B3F8BF6">
            <w:pPr>
              <w:spacing w:after="0" w:line="240" w:lineRule="auto"/>
            </w:pPr>
            <w:r>
              <w:rPr>
                <w:sz w:val="18"/>
              </w:rPr>
              <w:t>用户列表</w:t>
            </w:r>
          </w:p>
        </w:tc>
        <w:tc>
          <w:tcPr>
            <w:tcW w:w="1994" w:type="dxa"/>
            <w:shd w:val="clear" w:color="auto" w:fill="D9E2F3"/>
          </w:tcPr>
          <w:p w14:paraId="200C8F4F">
            <w:pPr>
              <w:spacing w:after="0" w:line="240" w:lineRule="auto"/>
            </w:pPr>
            <w:r>
              <w:rPr>
                <w:sz w:val="18"/>
              </w:rPr>
              <w:t>运营</w:t>
            </w:r>
          </w:p>
        </w:tc>
      </w:tr>
      <w:tr w14:paraId="19061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2B1ECBCB">
            <w:pPr>
              <w:spacing w:after="0" w:line="240" w:lineRule="auto"/>
            </w:pPr>
            <w:r>
              <w:rPr>
                <w:sz w:val="18"/>
              </w:rPr>
              <w:t>OP-03</w:t>
            </w:r>
          </w:p>
        </w:tc>
        <w:tc>
          <w:tcPr>
            <w:tcW w:w="1994" w:type="dxa"/>
          </w:tcPr>
          <w:p w14:paraId="3B15C1C9">
            <w:pPr>
              <w:spacing w:after="0" w:line="240" w:lineRule="auto"/>
            </w:pPr>
            <w:r>
              <w:rPr>
                <w:sz w:val="18"/>
              </w:rPr>
              <w:t>PUT</w:t>
            </w:r>
          </w:p>
        </w:tc>
        <w:tc>
          <w:tcPr>
            <w:tcW w:w="1994" w:type="dxa"/>
          </w:tcPr>
          <w:p w14:paraId="05080C24">
            <w:pPr>
              <w:spacing w:after="0" w:line="240" w:lineRule="auto"/>
            </w:pPr>
            <w:r>
              <w:rPr>
                <w:sz w:val="18"/>
              </w:rPr>
              <w:t>/api/v1/admin/users/{id}/status</w:t>
            </w:r>
          </w:p>
        </w:tc>
        <w:tc>
          <w:tcPr>
            <w:tcW w:w="1994" w:type="dxa"/>
          </w:tcPr>
          <w:p w14:paraId="39831ACB">
            <w:pPr>
              <w:spacing w:after="0" w:line="240" w:lineRule="auto"/>
            </w:pPr>
            <w:r>
              <w:rPr>
                <w:sz w:val="18"/>
              </w:rPr>
              <w:t>禁用/启用</w:t>
            </w:r>
          </w:p>
        </w:tc>
        <w:tc>
          <w:tcPr>
            <w:tcW w:w="1994" w:type="dxa"/>
          </w:tcPr>
          <w:p w14:paraId="1A1F033B">
            <w:pPr>
              <w:spacing w:after="0" w:line="240" w:lineRule="auto"/>
            </w:pPr>
            <w:r>
              <w:rPr>
                <w:sz w:val="18"/>
              </w:rPr>
              <w:t>运营</w:t>
            </w:r>
          </w:p>
        </w:tc>
      </w:tr>
      <w:tr w14:paraId="59C9D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2F3"/>
          </w:tcPr>
          <w:p w14:paraId="76333746">
            <w:pPr>
              <w:spacing w:after="0" w:line="240" w:lineRule="auto"/>
            </w:pPr>
            <w:r>
              <w:rPr>
                <w:sz w:val="18"/>
              </w:rPr>
              <w:t>OP-04</w:t>
            </w:r>
          </w:p>
        </w:tc>
        <w:tc>
          <w:tcPr>
            <w:tcW w:w="1994" w:type="dxa"/>
            <w:shd w:val="clear" w:color="auto" w:fill="D9E2F3"/>
          </w:tcPr>
          <w:p w14:paraId="0359CD0D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1994" w:type="dxa"/>
            <w:shd w:val="clear" w:color="auto" w:fill="D9E2F3"/>
          </w:tcPr>
          <w:p w14:paraId="138A7E52">
            <w:pPr>
              <w:spacing w:after="0" w:line="240" w:lineRule="auto"/>
            </w:pPr>
            <w:r>
              <w:rPr>
                <w:sz w:val="18"/>
              </w:rPr>
              <w:t>/api/v1/admin/merchants</w:t>
            </w:r>
          </w:p>
        </w:tc>
        <w:tc>
          <w:tcPr>
            <w:tcW w:w="1994" w:type="dxa"/>
            <w:shd w:val="clear" w:color="auto" w:fill="D9E2F3"/>
          </w:tcPr>
          <w:p w14:paraId="08048C5D">
            <w:pPr>
              <w:spacing w:after="0" w:line="240" w:lineRule="auto"/>
            </w:pPr>
            <w:r>
              <w:rPr>
                <w:sz w:val="18"/>
              </w:rPr>
              <w:t>商家列表</w:t>
            </w:r>
          </w:p>
        </w:tc>
        <w:tc>
          <w:tcPr>
            <w:tcW w:w="1994" w:type="dxa"/>
            <w:shd w:val="clear" w:color="auto" w:fill="D9E2F3"/>
          </w:tcPr>
          <w:p w14:paraId="1579E585">
            <w:pPr>
              <w:spacing w:after="0" w:line="240" w:lineRule="auto"/>
            </w:pPr>
            <w:r>
              <w:rPr>
                <w:sz w:val="18"/>
              </w:rPr>
              <w:t>运营</w:t>
            </w:r>
          </w:p>
        </w:tc>
      </w:tr>
      <w:tr w14:paraId="67F59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3116E1DB">
            <w:pPr>
              <w:spacing w:after="0" w:line="240" w:lineRule="auto"/>
            </w:pPr>
            <w:r>
              <w:rPr>
                <w:sz w:val="18"/>
              </w:rPr>
              <w:t>OP-05</w:t>
            </w:r>
          </w:p>
        </w:tc>
        <w:tc>
          <w:tcPr>
            <w:tcW w:w="1994" w:type="dxa"/>
          </w:tcPr>
          <w:p w14:paraId="62C7590F">
            <w:pPr>
              <w:spacing w:after="0" w:line="240" w:lineRule="auto"/>
            </w:pPr>
            <w:r>
              <w:rPr>
                <w:sz w:val="18"/>
              </w:rPr>
              <w:t>PUT</w:t>
            </w:r>
          </w:p>
        </w:tc>
        <w:tc>
          <w:tcPr>
            <w:tcW w:w="1994" w:type="dxa"/>
          </w:tcPr>
          <w:p w14:paraId="0F02CB35">
            <w:pPr>
              <w:spacing w:after="0" w:line="240" w:lineRule="auto"/>
            </w:pPr>
            <w:r>
              <w:rPr>
                <w:sz w:val="18"/>
              </w:rPr>
              <w:t>/api/v1/admin/merchants/{id}/audit</w:t>
            </w:r>
          </w:p>
        </w:tc>
        <w:tc>
          <w:tcPr>
            <w:tcW w:w="1994" w:type="dxa"/>
          </w:tcPr>
          <w:p w14:paraId="136B810A">
            <w:pPr>
              <w:spacing w:after="0" w:line="240" w:lineRule="auto"/>
            </w:pPr>
            <w:r>
              <w:rPr>
                <w:sz w:val="18"/>
              </w:rPr>
              <w:t>商家审核</w:t>
            </w:r>
          </w:p>
        </w:tc>
        <w:tc>
          <w:tcPr>
            <w:tcW w:w="1994" w:type="dxa"/>
          </w:tcPr>
          <w:p w14:paraId="56E18801">
            <w:pPr>
              <w:spacing w:after="0" w:line="240" w:lineRule="auto"/>
            </w:pPr>
            <w:r>
              <w:rPr>
                <w:sz w:val="18"/>
              </w:rPr>
              <w:t>运营</w:t>
            </w:r>
          </w:p>
        </w:tc>
      </w:tr>
      <w:tr w14:paraId="7CA1B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2F3"/>
          </w:tcPr>
          <w:p w14:paraId="547EC666">
            <w:pPr>
              <w:spacing w:after="0" w:line="240" w:lineRule="auto"/>
            </w:pPr>
            <w:r>
              <w:rPr>
                <w:sz w:val="18"/>
              </w:rPr>
              <w:t>OP-06</w:t>
            </w:r>
          </w:p>
        </w:tc>
        <w:tc>
          <w:tcPr>
            <w:tcW w:w="1994" w:type="dxa"/>
            <w:shd w:val="clear" w:color="auto" w:fill="D9E2F3"/>
          </w:tcPr>
          <w:p w14:paraId="20AC7266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1994" w:type="dxa"/>
            <w:shd w:val="clear" w:color="auto" w:fill="D9E2F3"/>
          </w:tcPr>
          <w:p w14:paraId="2E97C127">
            <w:pPr>
              <w:spacing w:after="0" w:line="240" w:lineRule="auto"/>
            </w:pPr>
            <w:r>
              <w:rPr>
                <w:sz w:val="18"/>
              </w:rPr>
              <w:t>/api/v1/admin/products/audit</w:t>
            </w:r>
          </w:p>
        </w:tc>
        <w:tc>
          <w:tcPr>
            <w:tcW w:w="1994" w:type="dxa"/>
            <w:shd w:val="clear" w:color="auto" w:fill="D9E2F3"/>
          </w:tcPr>
          <w:p w14:paraId="0CFEF4AD">
            <w:pPr>
              <w:spacing w:after="0" w:line="240" w:lineRule="auto"/>
            </w:pPr>
            <w:r>
              <w:rPr>
                <w:sz w:val="18"/>
              </w:rPr>
              <w:t>待审核商品</w:t>
            </w:r>
          </w:p>
        </w:tc>
        <w:tc>
          <w:tcPr>
            <w:tcW w:w="1994" w:type="dxa"/>
            <w:shd w:val="clear" w:color="auto" w:fill="D9E2F3"/>
          </w:tcPr>
          <w:p w14:paraId="22E51B69">
            <w:pPr>
              <w:spacing w:after="0" w:line="240" w:lineRule="auto"/>
            </w:pPr>
            <w:r>
              <w:rPr>
                <w:sz w:val="18"/>
              </w:rPr>
              <w:t>运营</w:t>
            </w:r>
          </w:p>
        </w:tc>
      </w:tr>
      <w:tr w14:paraId="52E34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1A822AE4">
            <w:pPr>
              <w:spacing w:after="0" w:line="240" w:lineRule="auto"/>
            </w:pPr>
            <w:r>
              <w:rPr>
                <w:sz w:val="18"/>
              </w:rPr>
              <w:t>OP-07</w:t>
            </w:r>
          </w:p>
        </w:tc>
        <w:tc>
          <w:tcPr>
            <w:tcW w:w="1994" w:type="dxa"/>
          </w:tcPr>
          <w:p w14:paraId="5C67F078">
            <w:pPr>
              <w:spacing w:after="0" w:line="240" w:lineRule="auto"/>
            </w:pPr>
            <w:r>
              <w:rPr>
                <w:sz w:val="18"/>
              </w:rPr>
              <w:t>PUT</w:t>
            </w:r>
          </w:p>
        </w:tc>
        <w:tc>
          <w:tcPr>
            <w:tcW w:w="1994" w:type="dxa"/>
          </w:tcPr>
          <w:p w14:paraId="6268C28F">
            <w:pPr>
              <w:spacing w:after="0" w:line="240" w:lineRule="auto"/>
            </w:pPr>
            <w:r>
              <w:rPr>
                <w:sz w:val="18"/>
              </w:rPr>
              <w:t>/api/v1/admin/products/{id}/audit</w:t>
            </w:r>
          </w:p>
        </w:tc>
        <w:tc>
          <w:tcPr>
            <w:tcW w:w="1994" w:type="dxa"/>
          </w:tcPr>
          <w:p w14:paraId="1E30B938">
            <w:pPr>
              <w:spacing w:after="0" w:line="240" w:lineRule="auto"/>
            </w:pPr>
            <w:r>
              <w:rPr>
                <w:sz w:val="18"/>
              </w:rPr>
              <w:t>商品审核</w:t>
            </w:r>
          </w:p>
        </w:tc>
        <w:tc>
          <w:tcPr>
            <w:tcW w:w="1994" w:type="dxa"/>
          </w:tcPr>
          <w:p w14:paraId="08B965CC">
            <w:pPr>
              <w:spacing w:after="0" w:line="240" w:lineRule="auto"/>
            </w:pPr>
            <w:r>
              <w:rPr>
                <w:sz w:val="18"/>
              </w:rPr>
              <w:t>运营</w:t>
            </w:r>
          </w:p>
        </w:tc>
      </w:tr>
      <w:tr w14:paraId="2A41A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2F3"/>
          </w:tcPr>
          <w:p w14:paraId="5A50F8AD">
            <w:pPr>
              <w:spacing w:after="0" w:line="240" w:lineRule="auto"/>
            </w:pPr>
            <w:r>
              <w:rPr>
                <w:sz w:val="18"/>
              </w:rPr>
              <w:t>OP-08</w:t>
            </w:r>
          </w:p>
        </w:tc>
        <w:tc>
          <w:tcPr>
            <w:tcW w:w="1994" w:type="dxa"/>
            <w:shd w:val="clear" w:color="auto" w:fill="D9E2F3"/>
          </w:tcPr>
          <w:p w14:paraId="6F110709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1994" w:type="dxa"/>
            <w:shd w:val="clear" w:color="auto" w:fill="D9E2F3"/>
          </w:tcPr>
          <w:p w14:paraId="2FB26712">
            <w:pPr>
              <w:spacing w:after="0" w:line="240" w:lineRule="auto"/>
            </w:pPr>
            <w:r>
              <w:rPr>
                <w:sz w:val="18"/>
              </w:rPr>
              <w:t>/api/v1/admin/activities</w:t>
            </w:r>
          </w:p>
        </w:tc>
        <w:tc>
          <w:tcPr>
            <w:tcW w:w="1994" w:type="dxa"/>
            <w:shd w:val="clear" w:color="auto" w:fill="D9E2F3"/>
          </w:tcPr>
          <w:p w14:paraId="14DC1AA0">
            <w:pPr>
              <w:spacing w:after="0" w:line="240" w:lineRule="auto"/>
            </w:pPr>
            <w:r>
              <w:rPr>
                <w:sz w:val="18"/>
              </w:rPr>
              <w:t>创建活动</w:t>
            </w:r>
          </w:p>
        </w:tc>
        <w:tc>
          <w:tcPr>
            <w:tcW w:w="1994" w:type="dxa"/>
            <w:shd w:val="clear" w:color="auto" w:fill="D9E2F3"/>
          </w:tcPr>
          <w:p w14:paraId="1837794B">
            <w:pPr>
              <w:spacing w:after="0" w:line="240" w:lineRule="auto"/>
            </w:pPr>
            <w:r>
              <w:rPr>
                <w:sz w:val="18"/>
              </w:rPr>
              <w:t>运营</w:t>
            </w:r>
          </w:p>
        </w:tc>
      </w:tr>
      <w:tr w14:paraId="45353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207A49B3">
            <w:pPr>
              <w:spacing w:after="0" w:line="240" w:lineRule="auto"/>
            </w:pPr>
            <w:r>
              <w:rPr>
                <w:sz w:val="18"/>
              </w:rPr>
              <w:t>OP-09</w:t>
            </w:r>
          </w:p>
        </w:tc>
        <w:tc>
          <w:tcPr>
            <w:tcW w:w="1994" w:type="dxa"/>
          </w:tcPr>
          <w:p w14:paraId="2119A6E7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1994" w:type="dxa"/>
          </w:tcPr>
          <w:p w14:paraId="66153B9B">
            <w:pPr>
              <w:spacing w:after="0" w:line="240" w:lineRule="auto"/>
            </w:pPr>
            <w:r>
              <w:rPr>
                <w:sz w:val="18"/>
              </w:rPr>
              <w:t>/api/v1/admin/notices</w:t>
            </w:r>
          </w:p>
        </w:tc>
        <w:tc>
          <w:tcPr>
            <w:tcW w:w="1994" w:type="dxa"/>
          </w:tcPr>
          <w:p w14:paraId="7DAFCAD7">
            <w:pPr>
              <w:spacing w:after="0" w:line="240" w:lineRule="auto"/>
            </w:pPr>
            <w:r>
              <w:rPr>
                <w:sz w:val="18"/>
              </w:rPr>
              <w:t>发布公告</w:t>
            </w:r>
          </w:p>
        </w:tc>
        <w:tc>
          <w:tcPr>
            <w:tcW w:w="1994" w:type="dxa"/>
          </w:tcPr>
          <w:p w14:paraId="5BC3E45D">
            <w:pPr>
              <w:spacing w:after="0" w:line="240" w:lineRule="auto"/>
            </w:pPr>
            <w:r>
              <w:rPr>
                <w:sz w:val="18"/>
              </w:rPr>
              <w:t>运营</w:t>
            </w:r>
          </w:p>
        </w:tc>
      </w:tr>
      <w:tr w14:paraId="071E2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2F3"/>
          </w:tcPr>
          <w:p w14:paraId="0AF39243">
            <w:pPr>
              <w:spacing w:after="0" w:line="240" w:lineRule="auto"/>
            </w:pPr>
            <w:r>
              <w:rPr>
                <w:sz w:val="18"/>
              </w:rPr>
              <w:t>OP-10</w:t>
            </w:r>
          </w:p>
        </w:tc>
        <w:tc>
          <w:tcPr>
            <w:tcW w:w="1994" w:type="dxa"/>
            <w:shd w:val="clear" w:color="auto" w:fill="D9E2F3"/>
          </w:tcPr>
          <w:p w14:paraId="75D1F876">
            <w:pPr>
              <w:spacing w:after="0" w:line="240" w:lineRule="auto"/>
            </w:pPr>
            <w:r>
              <w:rPr>
                <w:sz w:val="18"/>
              </w:rPr>
              <w:t>PUT</w:t>
            </w:r>
          </w:p>
        </w:tc>
        <w:tc>
          <w:tcPr>
            <w:tcW w:w="1994" w:type="dxa"/>
            <w:shd w:val="clear" w:color="auto" w:fill="D9E2F3"/>
          </w:tcPr>
          <w:p w14:paraId="52ADB743">
            <w:pPr>
              <w:spacing w:after="0" w:line="240" w:lineRule="auto"/>
            </w:pPr>
            <w:r>
              <w:rPr>
                <w:sz w:val="18"/>
              </w:rPr>
              <w:t>/api/v1/admin/config/commission</w:t>
            </w:r>
          </w:p>
        </w:tc>
        <w:tc>
          <w:tcPr>
            <w:tcW w:w="1994" w:type="dxa"/>
            <w:shd w:val="clear" w:color="auto" w:fill="D9E2F3"/>
          </w:tcPr>
          <w:p w14:paraId="0BC1DAED">
            <w:pPr>
              <w:spacing w:after="0" w:line="240" w:lineRule="auto"/>
            </w:pPr>
            <w:r>
              <w:rPr>
                <w:sz w:val="18"/>
              </w:rPr>
              <w:t>佣金配置</w:t>
            </w:r>
          </w:p>
        </w:tc>
        <w:tc>
          <w:tcPr>
            <w:tcW w:w="1994" w:type="dxa"/>
            <w:shd w:val="clear" w:color="auto" w:fill="D9E2F3"/>
          </w:tcPr>
          <w:p w14:paraId="73838BB9">
            <w:pPr>
              <w:spacing w:after="0" w:line="240" w:lineRule="auto"/>
            </w:pPr>
            <w:r>
              <w:rPr>
                <w:sz w:val="18"/>
              </w:rPr>
              <w:t>运营</w:t>
            </w:r>
          </w:p>
        </w:tc>
      </w:tr>
    </w:tbl>
    <w:p w14:paraId="24691309"/>
    <w:p w14:paraId="52C10D9E">
      <w:pPr>
        <w:pStyle w:val="5"/>
      </w:pPr>
      <w:r>
        <w:t>5.12 配送员（3个）+ 文件上传（1个）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5"/>
        <w:gridCol w:w="1935"/>
        <w:gridCol w:w="2472"/>
        <w:gridCol w:w="1923"/>
        <w:gridCol w:w="1923"/>
      </w:tblGrid>
      <w:tr w14:paraId="0F13E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4472C4"/>
          </w:tcPr>
          <w:p w14:paraId="3716B7F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w="1994" w:type="dxa"/>
            <w:shd w:val="clear" w:color="auto" w:fill="4472C4"/>
          </w:tcPr>
          <w:p w14:paraId="616896B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w="1994" w:type="dxa"/>
            <w:shd w:val="clear" w:color="auto" w:fill="4472C4"/>
          </w:tcPr>
          <w:p w14:paraId="34E8CD6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w="1994" w:type="dxa"/>
            <w:shd w:val="clear" w:color="auto" w:fill="4472C4"/>
          </w:tcPr>
          <w:p w14:paraId="3730D59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w="1994" w:type="dxa"/>
            <w:shd w:val="clear" w:color="auto" w:fill="4472C4"/>
          </w:tcPr>
          <w:p w14:paraId="62B0864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权限</w:t>
            </w:r>
          </w:p>
        </w:tc>
      </w:tr>
      <w:tr w14:paraId="31C68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7D5CB163">
            <w:pPr>
              <w:spacing w:after="0" w:line="240" w:lineRule="auto"/>
            </w:pPr>
            <w:r>
              <w:rPr>
                <w:sz w:val="18"/>
              </w:rPr>
              <w:t>DL-01</w:t>
            </w:r>
          </w:p>
        </w:tc>
        <w:tc>
          <w:tcPr>
            <w:tcW w:w="1994" w:type="dxa"/>
          </w:tcPr>
          <w:p w14:paraId="29842F76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1994" w:type="dxa"/>
          </w:tcPr>
          <w:p w14:paraId="167481FF">
            <w:pPr>
              <w:spacing w:after="0" w:line="240" w:lineRule="auto"/>
            </w:pPr>
            <w:r>
              <w:rPr>
                <w:sz w:val="18"/>
              </w:rPr>
              <w:t>/api/v1/deliverer/info</w:t>
            </w:r>
          </w:p>
        </w:tc>
        <w:tc>
          <w:tcPr>
            <w:tcW w:w="1994" w:type="dxa"/>
          </w:tcPr>
          <w:p w14:paraId="6094EA78">
            <w:pPr>
              <w:spacing w:after="0" w:line="240" w:lineRule="auto"/>
            </w:pPr>
            <w:r>
              <w:rPr>
                <w:sz w:val="18"/>
              </w:rPr>
              <w:t>配送员信息</w:t>
            </w:r>
          </w:p>
        </w:tc>
        <w:tc>
          <w:tcPr>
            <w:tcW w:w="1994" w:type="dxa"/>
          </w:tcPr>
          <w:p w14:paraId="0696B622">
            <w:pPr>
              <w:spacing w:after="0" w:line="240" w:lineRule="auto"/>
            </w:pPr>
            <w:r>
              <w:rPr>
                <w:sz w:val="18"/>
              </w:rPr>
              <w:t>配送员</w:t>
            </w:r>
          </w:p>
        </w:tc>
      </w:tr>
      <w:tr w14:paraId="71EAB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2F3"/>
          </w:tcPr>
          <w:p w14:paraId="18005DDF">
            <w:pPr>
              <w:spacing w:after="0" w:line="240" w:lineRule="auto"/>
            </w:pPr>
            <w:r>
              <w:rPr>
                <w:sz w:val="18"/>
              </w:rPr>
              <w:t>DL-02</w:t>
            </w:r>
          </w:p>
        </w:tc>
        <w:tc>
          <w:tcPr>
            <w:tcW w:w="1994" w:type="dxa"/>
            <w:shd w:val="clear" w:color="auto" w:fill="D9E2F3"/>
          </w:tcPr>
          <w:p w14:paraId="04387A82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1994" w:type="dxa"/>
            <w:shd w:val="clear" w:color="auto" w:fill="D9E2F3"/>
          </w:tcPr>
          <w:p w14:paraId="59733188">
            <w:pPr>
              <w:spacing w:after="0" w:line="240" w:lineRule="auto"/>
            </w:pPr>
            <w:r>
              <w:rPr>
                <w:sz w:val="18"/>
              </w:rPr>
              <w:t>/api/v1/deliverer/statistics</w:t>
            </w:r>
          </w:p>
        </w:tc>
        <w:tc>
          <w:tcPr>
            <w:tcW w:w="1994" w:type="dxa"/>
            <w:shd w:val="clear" w:color="auto" w:fill="D9E2F3"/>
          </w:tcPr>
          <w:p w14:paraId="4FAA0307">
            <w:pPr>
              <w:spacing w:after="0" w:line="240" w:lineRule="auto"/>
            </w:pPr>
            <w:r>
              <w:rPr>
                <w:sz w:val="18"/>
              </w:rPr>
              <w:t>配送统计</w:t>
            </w:r>
          </w:p>
        </w:tc>
        <w:tc>
          <w:tcPr>
            <w:tcW w:w="1994" w:type="dxa"/>
            <w:shd w:val="clear" w:color="auto" w:fill="D9E2F3"/>
          </w:tcPr>
          <w:p w14:paraId="4E751A5C">
            <w:pPr>
              <w:spacing w:after="0" w:line="240" w:lineRule="auto"/>
            </w:pPr>
            <w:r>
              <w:rPr>
                <w:sz w:val="18"/>
              </w:rPr>
              <w:t>配送员</w:t>
            </w:r>
          </w:p>
        </w:tc>
      </w:tr>
      <w:tr w14:paraId="38261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2004BA98">
            <w:pPr>
              <w:spacing w:after="0" w:line="240" w:lineRule="auto"/>
            </w:pPr>
            <w:r>
              <w:rPr>
                <w:sz w:val="18"/>
              </w:rPr>
              <w:t>DL-03</w:t>
            </w:r>
          </w:p>
        </w:tc>
        <w:tc>
          <w:tcPr>
            <w:tcW w:w="1994" w:type="dxa"/>
          </w:tcPr>
          <w:p w14:paraId="6A07F17C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1994" w:type="dxa"/>
          </w:tcPr>
          <w:p w14:paraId="32B343AF">
            <w:pPr>
              <w:spacing w:after="0" w:line="240" w:lineRule="auto"/>
            </w:pPr>
            <w:r>
              <w:rPr>
                <w:sz w:val="18"/>
              </w:rPr>
              <w:t>/api/v1/deliverer/income</w:t>
            </w:r>
          </w:p>
        </w:tc>
        <w:tc>
          <w:tcPr>
            <w:tcW w:w="1994" w:type="dxa"/>
          </w:tcPr>
          <w:p w14:paraId="3A0CA129">
            <w:pPr>
              <w:spacing w:after="0" w:line="240" w:lineRule="auto"/>
            </w:pPr>
            <w:r>
              <w:rPr>
                <w:sz w:val="18"/>
              </w:rPr>
              <w:t>配送收入</w:t>
            </w:r>
          </w:p>
        </w:tc>
        <w:tc>
          <w:tcPr>
            <w:tcW w:w="1994" w:type="dxa"/>
          </w:tcPr>
          <w:p w14:paraId="50A9B30B">
            <w:pPr>
              <w:spacing w:after="0" w:line="240" w:lineRule="auto"/>
            </w:pPr>
            <w:r>
              <w:rPr>
                <w:sz w:val="18"/>
              </w:rPr>
              <w:t>配送员</w:t>
            </w:r>
          </w:p>
        </w:tc>
      </w:tr>
      <w:tr w14:paraId="2A0FB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2F3"/>
          </w:tcPr>
          <w:p w14:paraId="34FFAFC2">
            <w:pPr>
              <w:spacing w:after="0" w:line="240" w:lineRule="auto"/>
            </w:pPr>
            <w:r>
              <w:rPr>
                <w:sz w:val="18"/>
              </w:rPr>
              <w:t>F-UP01</w:t>
            </w:r>
          </w:p>
        </w:tc>
        <w:tc>
          <w:tcPr>
            <w:tcW w:w="1994" w:type="dxa"/>
            <w:shd w:val="clear" w:color="auto" w:fill="D9E2F3"/>
          </w:tcPr>
          <w:p w14:paraId="10640807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1994" w:type="dxa"/>
            <w:shd w:val="clear" w:color="auto" w:fill="D9E2F3"/>
          </w:tcPr>
          <w:p w14:paraId="43527B05">
            <w:pPr>
              <w:spacing w:after="0" w:line="240" w:lineRule="auto"/>
            </w:pPr>
            <w:r>
              <w:rPr>
                <w:sz w:val="18"/>
              </w:rPr>
              <w:t>/api/v1/upload/image</w:t>
            </w:r>
          </w:p>
        </w:tc>
        <w:tc>
          <w:tcPr>
            <w:tcW w:w="1994" w:type="dxa"/>
            <w:shd w:val="clear" w:color="auto" w:fill="D9E2F3"/>
          </w:tcPr>
          <w:p w14:paraId="726DD589">
            <w:pPr>
              <w:spacing w:after="0" w:line="240" w:lineRule="auto"/>
            </w:pPr>
            <w:r>
              <w:rPr>
                <w:sz w:val="18"/>
              </w:rPr>
              <w:t>上传图片</w:t>
            </w:r>
          </w:p>
        </w:tc>
        <w:tc>
          <w:tcPr>
            <w:tcW w:w="1994" w:type="dxa"/>
            <w:shd w:val="clear" w:color="auto" w:fill="D9E2F3"/>
          </w:tcPr>
          <w:p w14:paraId="2978F52E">
            <w:pPr>
              <w:spacing w:after="0" w:line="240" w:lineRule="auto"/>
            </w:pPr>
            <w:r>
              <w:rPr>
                <w:sz w:val="18"/>
              </w:rPr>
              <w:t>登录用户</w:t>
            </w:r>
          </w:p>
        </w:tc>
      </w:tr>
    </w:tbl>
    <w:p w14:paraId="38B3DFCF"/>
    <w:p w14:paraId="51F962C4">
      <w:r>
        <w:rPr>
          <w:b/>
        </w:rPr>
        <w:t>接口合计：102 个</w:t>
      </w:r>
    </w:p>
    <w:p w14:paraId="680B59A1">
      <w:pPr>
        <w:pStyle w:val="5"/>
      </w:pPr>
      <w:r>
        <w:t>5.13 接口错误码清单</w:t>
      </w:r>
    </w:p>
    <w:p w14:paraId="035F3589">
      <w:r>
        <w:t>错误码 6 位数字，前两位标识模块。</w:t>
      </w:r>
    </w:p>
    <w:p w14:paraId="7AC2E0C3">
      <w:r>
        <w:rPr>
          <w:b/>
        </w:rPr>
        <w:t>通用（10xxxx）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1FA74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4472C4"/>
          </w:tcPr>
          <w:p w14:paraId="612FCFE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错误码</w:t>
            </w:r>
          </w:p>
        </w:tc>
        <w:tc>
          <w:tcPr>
            <w:tcW w:w="3324" w:type="dxa"/>
            <w:shd w:val="clear" w:color="auto" w:fill="4472C4"/>
          </w:tcPr>
          <w:p w14:paraId="1DF9043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w="3324" w:type="dxa"/>
            <w:shd w:val="clear" w:color="auto" w:fill="4472C4"/>
          </w:tcPr>
          <w:p w14:paraId="7E9E5C9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HTTP</w:t>
            </w:r>
          </w:p>
        </w:tc>
      </w:tr>
      <w:tr w14:paraId="60521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0C185DA7">
            <w:pPr>
              <w:spacing w:after="0" w:line="240" w:lineRule="auto"/>
            </w:pPr>
            <w:r>
              <w:rPr>
                <w:sz w:val="18"/>
              </w:rPr>
              <w:t>100000</w:t>
            </w:r>
          </w:p>
        </w:tc>
        <w:tc>
          <w:tcPr>
            <w:tcW w:w="3324" w:type="dxa"/>
          </w:tcPr>
          <w:p w14:paraId="10DC1E61">
            <w:pPr>
              <w:spacing w:after="0" w:line="240" w:lineRule="auto"/>
            </w:pPr>
            <w:r>
              <w:rPr>
                <w:sz w:val="18"/>
              </w:rPr>
              <w:t>成功</w:t>
            </w:r>
          </w:p>
        </w:tc>
        <w:tc>
          <w:tcPr>
            <w:tcW w:w="3324" w:type="dxa"/>
          </w:tcPr>
          <w:p w14:paraId="4B87C7D9">
            <w:pPr>
              <w:spacing w:after="0" w:line="240" w:lineRule="auto"/>
            </w:pPr>
            <w:r>
              <w:rPr>
                <w:sz w:val="18"/>
              </w:rPr>
              <w:t>200</w:t>
            </w:r>
          </w:p>
        </w:tc>
      </w:tr>
      <w:tr w14:paraId="67470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11191DA4">
            <w:pPr>
              <w:spacing w:after="0" w:line="240" w:lineRule="auto"/>
            </w:pPr>
            <w:r>
              <w:rPr>
                <w:sz w:val="18"/>
              </w:rPr>
              <w:t>100001</w:t>
            </w:r>
          </w:p>
        </w:tc>
        <w:tc>
          <w:tcPr>
            <w:tcW w:w="3324" w:type="dxa"/>
            <w:shd w:val="clear" w:color="auto" w:fill="D9E2F3"/>
          </w:tcPr>
          <w:p w14:paraId="5B79576D">
            <w:pPr>
              <w:spacing w:after="0" w:line="240" w:lineRule="auto"/>
            </w:pPr>
            <w:r>
              <w:rPr>
                <w:sz w:val="18"/>
              </w:rPr>
              <w:t>系统繁忙</w:t>
            </w:r>
          </w:p>
        </w:tc>
        <w:tc>
          <w:tcPr>
            <w:tcW w:w="3324" w:type="dxa"/>
            <w:shd w:val="clear" w:color="auto" w:fill="D9E2F3"/>
          </w:tcPr>
          <w:p w14:paraId="698F7BE4">
            <w:pPr>
              <w:spacing w:after="0" w:line="240" w:lineRule="auto"/>
            </w:pPr>
            <w:r>
              <w:rPr>
                <w:sz w:val="18"/>
              </w:rPr>
              <w:t>500</w:t>
            </w:r>
          </w:p>
        </w:tc>
      </w:tr>
      <w:tr w14:paraId="4055E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51AD74D7">
            <w:pPr>
              <w:spacing w:after="0" w:line="240" w:lineRule="auto"/>
            </w:pPr>
            <w:r>
              <w:rPr>
                <w:sz w:val="18"/>
              </w:rPr>
              <w:t>100002</w:t>
            </w:r>
          </w:p>
        </w:tc>
        <w:tc>
          <w:tcPr>
            <w:tcW w:w="3324" w:type="dxa"/>
          </w:tcPr>
          <w:p w14:paraId="28129CFD">
            <w:pPr>
              <w:spacing w:after="0" w:line="240" w:lineRule="auto"/>
            </w:pPr>
            <w:r>
              <w:rPr>
                <w:sz w:val="18"/>
              </w:rPr>
              <w:t>参数错误</w:t>
            </w:r>
          </w:p>
        </w:tc>
        <w:tc>
          <w:tcPr>
            <w:tcW w:w="3324" w:type="dxa"/>
          </w:tcPr>
          <w:p w14:paraId="44D86E22">
            <w:pPr>
              <w:spacing w:after="0" w:line="240" w:lineRule="auto"/>
            </w:pPr>
            <w:r>
              <w:rPr>
                <w:sz w:val="18"/>
              </w:rPr>
              <w:t>400</w:t>
            </w:r>
          </w:p>
        </w:tc>
      </w:tr>
      <w:tr w14:paraId="2A057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731BD47E">
            <w:pPr>
              <w:spacing w:after="0" w:line="240" w:lineRule="auto"/>
            </w:pPr>
            <w:r>
              <w:rPr>
                <w:sz w:val="18"/>
              </w:rPr>
              <w:t>100003</w:t>
            </w:r>
          </w:p>
        </w:tc>
        <w:tc>
          <w:tcPr>
            <w:tcW w:w="3324" w:type="dxa"/>
            <w:shd w:val="clear" w:color="auto" w:fill="D9E2F3"/>
          </w:tcPr>
          <w:p w14:paraId="37AFA30B">
            <w:pPr>
              <w:spacing w:after="0" w:line="240" w:lineRule="auto"/>
            </w:pPr>
            <w:r>
              <w:rPr>
                <w:sz w:val="18"/>
              </w:rPr>
              <w:t>参数缺失</w:t>
            </w:r>
          </w:p>
        </w:tc>
        <w:tc>
          <w:tcPr>
            <w:tcW w:w="3324" w:type="dxa"/>
            <w:shd w:val="clear" w:color="auto" w:fill="D9E2F3"/>
          </w:tcPr>
          <w:p w14:paraId="2AC3E36B">
            <w:pPr>
              <w:spacing w:after="0" w:line="240" w:lineRule="auto"/>
            </w:pPr>
            <w:r>
              <w:rPr>
                <w:sz w:val="18"/>
              </w:rPr>
              <w:t>400</w:t>
            </w:r>
          </w:p>
        </w:tc>
      </w:tr>
      <w:tr w14:paraId="3FF66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13769802">
            <w:pPr>
              <w:spacing w:after="0" w:line="240" w:lineRule="auto"/>
            </w:pPr>
            <w:r>
              <w:rPr>
                <w:sz w:val="18"/>
              </w:rPr>
              <w:t>100005</w:t>
            </w:r>
          </w:p>
        </w:tc>
        <w:tc>
          <w:tcPr>
            <w:tcW w:w="3324" w:type="dxa"/>
          </w:tcPr>
          <w:p w14:paraId="5794DBD9">
            <w:pPr>
              <w:spacing w:after="0" w:line="240" w:lineRule="auto"/>
            </w:pPr>
            <w:r>
              <w:rPr>
                <w:sz w:val="18"/>
              </w:rPr>
              <w:t>资源不存在</w:t>
            </w:r>
          </w:p>
        </w:tc>
        <w:tc>
          <w:tcPr>
            <w:tcW w:w="3324" w:type="dxa"/>
          </w:tcPr>
          <w:p w14:paraId="0EE2C61B">
            <w:pPr>
              <w:spacing w:after="0" w:line="240" w:lineRule="auto"/>
            </w:pPr>
            <w:r>
              <w:rPr>
                <w:sz w:val="18"/>
              </w:rPr>
              <w:t>404</w:t>
            </w:r>
          </w:p>
        </w:tc>
      </w:tr>
      <w:tr w14:paraId="68EC6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118A6579">
            <w:pPr>
              <w:spacing w:after="0" w:line="240" w:lineRule="auto"/>
            </w:pPr>
            <w:r>
              <w:rPr>
                <w:sz w:val="18"/>
              </w:rPr>
              <w:t>100007</w:t>
            </w:r>
          </w:p>
        </w:tc>
        <w:tc>
          <w:tcPr>
            <w:tcW w:w="3324" w:type="dxa"/>
            <w:shd w:val="clear" w:color="auto" w:fill="D9E2F3"/>
          </w:tcPr>
          <w:p w14:paraId="50CC97F2">
            <w:pPr>
              <w:spacing w:after="0" w:line="240" w:lineRule="auto"/>
            </w:pPr>
            <w:r>
              <w:rPr>
                <w:sz w:val="18"/>
              </w:rPr>
              <w:t>操作过于频繁</w:t>
            </w:r>
          </w:p>
        </w:tc>
        <w:tc>
          <w:tcPr>
            <w:tcW w:w="3324" w:type="dxa"/>
            <w:shd w:val="clear" w:color="auto" w:fill="D9E2F3"/>
          </w:tcPr>
          <w:p w14:paraId="69FD03C6">
            <w:pPr>
              <w:spacing w:after="0" w:line="240" w:lineRule="auto"/>
            </w:pPr>
            <w:r>
              <w:rPr>
                <w:sz w:val="18"/>
              </w:rPr>
              <w:t>429</w:t>
            </w:r>
          </w:p>
        </w:tc>
      </w:tr>
      <w:tr w14:paraId="31D2F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7DC3527C">
            <w:pPr>
              <w:spacing w:after="0" w:line="240" w:lineRule="auto"/>
            </w:pPr>
            <w:r>
              <w:rPr>
                <w:sz w:val="18"/>
              </w:rPr>
              <w:t>100009</w:t>
            </w:r>
          </w:p>
        </w:tc>
        <w:tc>
          <w:tcPr>
            <w:tcW w:w="3324" w:type="dxa"/>
          </w:tcPr>
          <w:p w14:paraId="3EFF01F4">
            <w:pPr>
              <w:spacing w:after="0" w:line="240" w:lineRule="auto"/>
            </w:pPr>
            <w:r>
              <w:rPr>
                <w:sz w:val="18"/>
              </w:rPr>
              <w:t>数据已存在</w:t>
            </w:r>
          </w:p>
        </w:tc>
        <w:tc>
          <w:tcPr>
            <w:tcW w:w="3324" w:type="dxa"/>
          </w:tcPr>
          <w:p w14:paraId="10337153">
            <w:pPr>
              <w:spacing w:after="0" w:line="240" w:lineRule="auto"/>
            </w:pPr>
            <w:r>
              <w:rPr>
                <w:sz w:val="18"/>
              </w:rPr>
              <w:t>409</w:t>
            </w:r>
          </w:p>
        </w:tc>
      </w:tr>
    </w:tbl>
    <w:p w14:paraId="67B6AE3D"/>
    <w:p w14:paraId="209B0B8E">
      <w:r>
        <w:rPr>
          <w:b/>
        </w:rPr>
        <w:t>认证权限（11xxxx）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6782A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4472C4"/>
          </w:tcPr>
          <w:p w14:paraId="277265A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错误码</w:t>
            </w:r>
          </w:p>
        </w:tc>
        <w:tc>
          <w:tcPr>
            <w:tcW w:w="3324" w:type="dxa"/>
            <w:shd w:val="clear" w:color="auto" w:fill="4472C4"/>
          </w:tcPr>
          <w:p w14:paraId="15C1E3B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w="3324" w:type="dxa"/>
            <w:shd w:val="clear" w:color="auto" w:fill="4472C4"/>
          </w:tcPr>
          <w:p w14:paraId="115F870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HTTP</w:t>
            </w:r>
          </w:p>
        </w:tc>
      </w:tr>
      <w:tr w14:paraId="0C70C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3E616F5F">
            <w:pPr>
              <w:spacing w:after="0" w:line="240" w:lineRule="auto"/>
            </w:pPr>
            <w:r>
              <w:rPr>
                <w:sz w:val="18"/>
              </w:rPr>
              <w:t>110001</w:t>
            </w:r>
          </w:p>
        </w:tc>
        <w:tc>
          <w:tcPr>
            <w:tcW w:w="3324" w:type="dxa"/>
          </w:tcPr>
          <w:p w14:paraId="7B2F54E7">
            <w:pPr>
              <w:spacing w:after="0" w:line="240" w:lineRule="auto"/>
            </w:pPr>
            <w:r>
              <w:rPr>
                <w:sz w:val="18"/>
              </w:rPr>
              <w:t>未登录</w:t>
            </w:r>
          </w:p>
        </w:tc>
        <w:tc>
          <w:tcPr>
            <w:tcW w:w="3324" w:type="dxa"/>
          </w:tcPr>
          <w:p w14:paraId="45C5D00F">
            <w:pPr>
              <w:spacing w:after="0" w:line="240" w:lineRule="auto"/>
            </w:pPr>
            <w:r>
              <w:rPr>
                <w:sz w:val="18"/>
              </w:rPr>
              <w:t>401</w:t>
            </w:r>
          </w:p>
        </w:tc>
      </w:tr>
      <w:tr w14:paraId="74696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3C829B4C">
            <w:pPr>
              <w:spacing w:after="0" w:line="240" w:lineRule="auto"/>
            </w:pPr>
            <w:r>
              <w:rPr>
                <w:sz w:val="18"/>
              </w:rPr>
              <w:t>110002</w:t>
            </w:r>
          </w:p>
        </w:tc>
        <w:tc>
          <w:tcPr>
            <w:tcW w:w="3324" w:type="dxa"/>
            <w:shd w:val="clear" w:color="auto" w:fill="D9E2F3"/>
          </w:tcPr>
          <w:p w14:paraId="5DA0A19E">
            <w:pPr>
              <w:spacing w:after="0" w:line="240" w:lineRule="auto"/>
            </w:pPr>
            <w:r>
              <w:rPr>
                <w:sz w:val="18"/>
              </w:rPr>
              <w:t>Token已过期</w:t>
            </w:r>
          </w:p>
        </w:tc>
        <w:tc>
          <w:tcPr>
            <w:tcW w:w="3324" w:type="dxa"/>
            <w:shd w:val="clear" w:color="auto" w:fill="D9E2F3"/>
          </w:tcPr>
          <w:p w14:paraId="5DE6D31A">
            <w:pPr>
              <w:spacing w:after="0" w:line="240" w:lineRule="auto"/>
            </w:pPr>
            <w:r>
              <w:rPr>
                <w:sz w:val="18"/>
              </w:rPr>
              <w:t>401</w:t>
            </w:r>
          </w:p>
        </w:tc>
      </w:tr>
      <w:tr w14:paraId="5CE61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3ADADCF5">
            <w:pPr>
              <w:spacing w:after="0" w:line="240" w:lineRule="auto"/>
            </w:pPr>
            <w:r>
              <w:rPr>
                <w:sz w:val="18"/>
              </w:rPr>
              <w:t>110004</w:t>
            </w:r>
          </w:p>
        </w:tc>
        <w:tc>
          <w:tcPr>
            <w:tcW w:w="3324" w:type="dxa"/>
          </w:tcPr>
          <w:p w14:paraId="3F5630FE">
            <w:pPr>
              <w:spacing w:after="0" w:line="240" w:lineRule="auto"/>
            </w:pPr>
            <w:r>
              <w:rPr>
                <w:sz w:val="18"/>
              </w:rPr>
              <w:t>无权限访问</w:t>
            </w:r>
          </w:p>
        </w:tc>
        <w:tc>
          <w:tcPr>
            <w:tcW w:w="3324" w:type="dxa"/>
          </w:tcPr>
          <w:p w14:paraId="562DDB4B">
            <w:pPr>
              <w:spacing w:after="0" w:line="240" w:lineRule="auto"/>
            </w:pPr>
            <w:r>
              <w:rPr>
                <w:sz w:val="18"/>
              </w:rPr>
              <w:t>403</w:t>
            </w:r>
          </w:p>
        </w:tc>
      </w:tr>
      <w:tr w14:paraId="39151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7EAC3361">
            <w:pPr>
              <w:spacing w:after="0" w:line="240" w:lineRule="auto"/>
            </w:pPr>
            <w:r>
              <w:rPr>
                <w:sz w:val="18"/>
              </w:rPr>
              <w:t>110005</w:t>
            </w:r>
          </w:p>
        </w:tc>
        <w:tc>
          <w:tcPr>
            <w:tcW w:w="3324" w:type="dxa"/>
            <w:shd w:val="clear" w:color="auto" w:fill="D9E2F3"/>
          </w:tcPr>
          <w:p w14:paraId="634B86B3">
            <w:pPr>
              <w:spacing w:after="0" w:line="240" w:lineRule="auto"/>
            </w:pPr>
            <w:r>
              <w:rPr>
                <w:sz w:val="18"/>
              </w:rPr>
              <w:t>账号已被禁用</w:t>
            </w:r>
          </w:p>
        </w:tc>
        <w:tc>
          <w:tcPr>
            <w:tcW w:w="3324" w:type="dxa"/>
            <w:shd w:val="clear" w:color="auto" w:fill="D9E2F3"/>
          </w:tcPr>
          <w:p w14:paraId="09FA3AC5">
            <w:pPr>
              <w:spacing w:after="0" w:line="240" w:lineRule="auto"/>
            </w:pPr>
            <w:r>
              <w:rPr>
                <w:sz w:val="18"/>
              </w:rPr>
              <w:t>403</w:t>
            </w:r>
          </w:p>
        </w:tc>
      </w:tr>
      <w:tr w14:paraId="2B70D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4274E78F">
            <w:pPr>
              <w:spacing w:after="0" w:line="240" w:lineRule="auto"/>
            </w:pPr>
            <w:r>
              <w:rPr>
                <w:sz w:val="18"/>
              </w:rPr>
              <w:t>110007</w:t>
            </w:r>
          </w:p>
        </w:tc>
        <w:tc>
          <w:tcPr>
            <w:tcW w:w="3324" w:type="dxa"/>
          </w:tcPr>
          <w:p w14:paraId="6D61EF8A">
            <w:pPr>
              <w:spacing w:after="0" w:line="240" w:lineRule="auto"/>
            </w:pPr>
            <w:r>
              <w:rPr>
                <w:sz w:val="18"/>
              </w:rPr>
              <w:t>密码错误</w:t>
            </w:r>
          </w:p>
        </w:tc>
        <w:tc>
          <w:tcPr>
            <w:tcW w:w="3324" w:type="dxa"/>
          </w:tcPr>
          <w:p w14:paraId="1E97B029">
            <w:pPr>
              <w:spacing w:after="0" w:line="240" w:lineRule="auto"/>
            </w:pPr>
            <w:r>
              <w:rPr>
                <w:sz w:val="18"/>
              </w:rPr>
              <w:t>400</w:t>
            </w:r>
          </w:p>
        </w:tc>
      </w:tr>
      <w:tr w14:paraId="15BC6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41A7E900">
            <w:pPr>
              <w:spacing w:after="0" w:line="240" w:lineRule="auto"/>
            </w:pPr>
            <w:r>
              <w:rPr>
                <w:sz w:val="18"/>
              </w:rPr>
              <w:t>110008</w:t>
            </w:r>
          </w:p>
        </w:tc>
        <w:tc>
          <w:tcPr>
            <w:tcW w:w="3324" w:type="dxa"/>
            <w:shd w:val="clear" w:color="auto" w:fill="D9E2F3"/>
          </w:tcPr>
          <w:p w14:paraId="5F0F6A0F">
            <w:pPr>
              <w:spacing w:after="0" w:line="240" w:lineRule="auto"/>
            </w:pPr>
            <w:r>
              <w:rPr>
                <w:sz w:val="18"/>
              </w:rPr>
              <w:t>手机号已注册</w:t>
            </w:r>
          </w:p>
        </w:tc>
        <w:tc>
          <w:tcPr>
            <w:tcW w:w="3324" w:type="dxa"/>
            <w:shd w:val="clear" w:color="auto" w:fill="D9E2F3"/>
          </w:tcPr>
          <w:p w14:paraId="1DD65B38">
            <w:pPr>
              <w:spacing w:after="0" w:line="240" w:lineRule="auto"/>
            </w:pPr>
            <w:r>
              <w:rPr>
                <w:sz w:val="18"/>
              </w:rPr>
              <w:t>409</w:t>
            </w:r>
          </w:p>
        </w:tc>
      </w:tr>
      <w:tr w14:paraId="5B411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324" w:type="dxa"/>
          </w:tcPr>
          <w:p w14:paraId="78E61A92">
            <w:pPr>
              <w:spacing w:after="0" w:line="240" w:lineRule="auto"/>
            </w:pPr>
            <w:r>
              <w:rPr>
                <w:sz w:val="18"/>
              </w:rPr>
              <w:t>110010</w:t>
            </w:r>
          </w:p>
        </w:tc>
        <w:tc>
          <w:tcPr>
            <w:tcW w:w="3324" w:type="dxa"/>
          </w:tcPr>
          <w:p w14:paraId="28BC4285">
            <w:pPr>
              <w:spacing w:after="0" w:line="240" w:lineRule="auto"/>
            </w:pPr>
            <w:r>
              <w:rPr>
                <w:sz w:val="18"/>
              </w:rPr>
              <w:t>短信验证码错误</w:t>
            </w:r>
          </w:p>
        </w:tc>
        <w:tc>
          <w:tcPr>
            <w:tcW w:w="3324" w:type="dxa"/>
          </w:tcPr>
          <w:p w14:paraId="15B2ED01">
            <w:pPr>
              <w:spacing w:after="0" w:line="240" w:lineRule="auto"/>
            </w:pPr>
            <w:r>
              <w:rPr>
                <w:sz w:val="18"/>
              </w:rPr>
              <w:t>400</w:t>
            </w:r>
          </w:p>
        </w:tc>
      </w:tr>
      <w:tr w14:paraId="6489E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777CAFAA">
            <w:pPr>
              <w:spacing w:after="0" w:line="240" w:lineRule="auto"/>
            </w:pPr>
            <w:r>
              <w:rPr>
                <w:sz w:val="18"/>
              </w:rPr>
              <w:t>110013</w:t>
            </w:r>
          </w:p>
        </w:tc>
        <w:tc>
          <w:tcPr>
            <w:tcW w:w="3324" w:type="dxa"/>
            <w:shd w:val="clear" w:color="auto" w:fill="D9E2F3"/>
          </w:tcPr>
          <w:p w14:paraId="70DFE8ED">
            <w:pPr>
              <w:spacing w:after="0" w:line="240" w:lineRule="auto"/>
            </w:pPr>
            <w:r>
              <w:rPr>
                <w:sz w:val="18"/>
              </w:rPr>
              <w:t>学号已认证</w:t>
            </w:r>
          </w:p>
        </w:tc>
        <w:tc>
          <w:tcPr>
            <w:tcW w:w="3324" w:type="dxa"/>
            <w:shd w:val="clear" w:color="auto" w:fill="D9E2F3"/>
          </w:tcPr>
          <w:p w14:paraId="093B7B45">
            <w:pPr>
              <w:spacing w:after="0" w:line="240" w:lineRule="auto"/>
            </w:pPr>
            <w:r>
              <w:rPr>
                <w:sz w:val="18"/>
              </w:rPr>
              <w:t>409</w:t>
            </w:r>
          </w:p>
        </w:tc>
      </w:tr>
    </w:tbl>
    <w:p w14:paraId="625F2873"/>
    <w:p w14:paraId="0E001324">
      <w:r>
        <w:rPr>
          <w:b/>
        </w:rPr>
        <w:t>商品（12xxxx）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7D93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4472C4"/>
          </w:tcPr>
          <w:p w14:paraId="6AC6922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错误码</w:t>
            </w:r>
          </w:p>
        </w:tc>
        <w:tc>
          <w:tcPr>
            <w:tcW w:w="3324" w:type="dxa"/>
            <w:shd w:val="clear" w:color="auto" w:fill="4472C4"/>
          </w:tcPr>
          <w:p w14:paraId="21C7218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w="3324" w:type="dxa"/>
            <w:shd w:val="clear" w:color="auto" w:fill="4472C4"/>
          </w:tcPr>
          <w:p w14:paraId="5674029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HTTP</w:t>
            </w:r>
          </w:p>
        </w:tc>
      </w:tr>
      <w:tr w14:paraId="09B72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2621E421">
            <w:pPr>
              <w:spacing w:after="0" w:line="240" w:lineRule="auto"/>
            </w:pPr>
            <w:r>
              <w:rPr>
                <w:sz w:val="18"/>
              </w:rPr>
              <w:t>120001</w:t>
            </w:r>
          </w:p>
        </w:tc>
        <w:tc>
          <w:tcPr>
            <w:tcW w:w="3324" w:type="dxa"/>
          </w:tcPr>
          <w:p w14:paraId="2B464BC1">
            <w:pPr>
              <w:spacing w:after="0" w:line="240" w:lineRule="auto"/>
            </w:pPr>
            <w:r>
              <w:rPr>
                <w:sz w:val="18"/>
              </w:rPr>
              <w:t>商品不存在</w:t>
            </w:r>
          </w:p>
        </w:tc>
        <w:tc>
          <w:tcPr>
            <w:tcW w:w="3324" w:type="dxa"/>
          </w:tcPr>
          <w:p w14:paraId="2CA9EE18">
            <w:pPr>
              <w:spacing w:after="0" w:line="240" w:lineRule="auto"/>
            </w:pPr>
            <w:r>
              <w:rPr>
                <w:sz w:val="18"/>
              </w:rPr>
              <w:t>404</w:t>
            </w:r>
          </w:p>
        </w:tc>
      </w:tr>
      <w:tr w14:paraId="47F1E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0ED05B35">
            <w:pPr>
              <w:spacing w:after="0" w:line="240" w:lineRule="auto"/>
            </w:pPr>
            <w:r>
              <w:rPr>
                <w:sz w:val="18"/>
              </w:rPr>
              <w:t>120002</w:t>
            </w:r>
          </w:p>
        </w:tc>
        <w:tc>
          <w:tcPr>
            <w:tcW w:w="3324" w:type="dxa"/>
            <w:shd w:val="clear" w:color="auto" w:fill="D9E2F3"/>
          </w:tcPr>
          <w:p w14:paraId="270BDB4E">
            <w:pPr>
              <w:spacing w:after="0" w:line="240" w:lineRule="auto"/>
            </w:pPr>
            <w:r>
              <w:rPr>
                <w:sz w:val="18"/>
              </w:rPr>
              <w:t>商品已下架</w:t>
            </w:r>
          </w:p>
        </w:tc>
        <w:tc>
          <w:tcPr>
            <w:tcW w:w="3324" w:type="dxa"/>
            <w:shd w:val="clear" w:color="auto" w:fill="D9E2F3"/>
          </w:tcPr>
          <w:p w14:paraId="19BE2E3A">
            <w:pPr>
              <w:spacing w:after="0" w:line="240" w:lineRule="auto"/>
            </w:pPr>
            <w:r>
              <w:rPr>
                <w:sz w:val="18"/>
              </w:rPr>
              <w:t>400</w:t>
            </w:r>
          </w:p>
        </w:tc>
      </w:tr>
      <w:tr w14:paraId="4911E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2CF3D845">
            <w:pPr>
              <w:spacing w:after="0" w:line="240" w:lineRule="auto"/>
            </w:pPr>
            <w:r>
              <w:rPr>
                <w:sz w:val="18"/>
              </w:rPr>
              <w:t>120003</w:t>
            </w:r>
          </w:p>
        </w:tc>
        <w:tc>
          <w:tcPr>
            <w:tcW w:w="3324" w:type="dxa"/>
          </w:tcPr>
          <w:p w14:paraId="2F81D2DF">
            <w:pPr>
              <w:spacing w:after="0" w:line="240" w:lineRule="auto"/>
            </w:pPr>
            <w:r>
              <w:rPr>
                <w:sz w:val="18"/>
              </w:rPr>
              <w:t>商品已售罄</w:t>
            </w:r>
          </w:p>
        </w:tc>
        <w:tc>
          <w:tcPr>
            <w:tcW w:w="3324" w:type="dxa"/>
          </w:tcPr>
          <w:p w14:paraId="2BB8F131">
            <w:pPr>
              <w:spacing w:after="0" w:line="240" w:lineRule="auto"/>
            </w:pPr>
            <w:r>
              <w:rPr>
                <w:sz w:val="18"/>
              </w:rPr>
              <w:t>400</w:t>
            </w:r>
          </w:p>
        </w:tc>
      </w:tr>
      <w:tr w14:paraId="14B96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65E54F6E">
            <w:pPr>
              <w:spacing w:after="0" w:line="240" w:lineRule="auto"/>
            </w:pPr>
            <w:r>
              <w:rPr>
                <w:sz w:val="18"/>
              </w:rPr>
              <w:t>120006</w:t>
            </w:r>
          </w:p>
        </w:tc>
        <w:tc>
          <w:tcPr>
            <w:tcW w:w="3324" w:type="dxa"/>
            <w:shd w:val="clear" w:color="auto" w:fill="D9E2F3"/>
          </w:tcPr>
          <w:p w14:paraId="5ECE3380">
            <w:pPr>
              <w:spacing w:after="0" w:line="240" w:lineRule="auto"/>
            </w:pPr>
            <w:r>
              <w:rPr>
                <w:sz w:val="18"/>
              </w:rPr>
              <w:t>无权限操作该商品</w:t>
            </w:r>
          </w:p>
        </w:tc>
        <w:tc>
          <w:tcPr>
            <w:tcW w:w="3324" w:type="dxa"/>
            <w:shd w:val="clear" w:color="auto" w:fill="D9E2F3"/>
          </w:tcPr>
          <w:p w14:paraId="33867F75">
            <w:pPr>
              <w:spacing w:after="0" w:line="240" w:lineRule="auto"/>
            </w:pPr>
            <w:r>
              <w:rPr>
                <w:sz w:val="18"/>
              </w:rPr>
              <w:t>403</w:t>
            </w:r>
          </w:p>
        </w:tc>
      </w:tr>
      <w:tr w14:paraId="6F511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743BE038">
            <w:pPr>
              <w:spacing w:after="0" w:line="240" w:lineRule="auto"/>
            </w:pPr>
            <w:r>
              <w:rPr>
                <w:sz w:val="18"/>
              </w:rPr>
              <w:t>120009</w:t>
            </w:r>
          </w:p>
        </w:tc>
        <w:tc>
          <w:tcPr>
            <w:tcW w:w="3324" w:type="dxa"/>
          </w:tcPr>
          <w:p w14:paraId="66A065C6">
            <w:pPr>
              <w:spacing w:after="0" w:line="240" w:lineRule="auto"/>
            </w:pPr>
            <w:r>
              <w:rPr>
                <w:sz w:val="18"/>
              </w:rPr>
              <w:t>库存不足</w:t>
            </w:r>
          </w:p>
        </w:tc>
        <w:tc>
          <w:tcPr>
            <w:tcW w:w="3324" w:type="dxa"/>
          </w:tcPr>
          <w:p w14:paraId="15332E56">
            <w:pPr>
              <w:spacing w:after="0" w:line="240" w:lineRule="auto"/>
            </w:pPr>
            <w:r>
              <w:rPr>
                <w:sz w:val="18"/>
              </w:rPr>
              <w:t>400</w:t>
            </w:r>
          </w:p>
        </w:tc>
      </w:tr>
    </w:tbl>
    <w:p w14:paraId="14171EF5"/>
    <w:p w14:paraId="3F428970">
      <w:r>
        <w:rPr>
          <w:b/>
        </w:rPr>
        <w:t>订单（14xxxx）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C9CB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4472C4"/>
          </w:tcPr>
          <w:p w14:paraId="41337A9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错误码</w:t>
            </w:r>
          </w:p>
        </w:tc>
        <w:tc>
          <w:tcPr>
            <w:tcW w:w="3324" w:type="dxa"/>
            <w:shd w:val="clear" w:color="auto" w:fill="4472C4"/>
          </w:tcPr>
          <w:p w14:paraId="6195554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w="3324" w:type="dxa"/>
            <w:shd w:val="clear" w:color="auto" w:fill="4472C4"/>
          </w:tcPr>
          <w:p w14:paraId="1303F59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HTTP</w:t>
            </w:r>
          </w:p>
        </w:tc>
      </w:tr>
      <w:tr w14:paraId="73615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06191EEA">
            <w:pPr>
              <w:spacing w:after="0" w:line="240" w:lineRule="auto"/>
            </w:pPr>
            <w:r>
              <w:rPr>
                <w:sz w:val="18"/>
              </w:rPr>
              <w:t>140001</w:t>
            </w:r>
          </w:p>
        </w:tc>
        <w:tc>
          <w:tcPr>
            <w:tcW w:w="3324" w:type="dxa"/>
          </w:tcPr>
          <w:p w14:paraId="1B860238">
            <w:pPr>
              <w:spacing w:after="0" w:line="240" w:lineRule="auto"/>
            </w:pPr>
            <w:r>
              <w:rPr>
                <w:sz w:val="18"/>
              </w:rPr>
              <w:t>订单不存在</w:t>
            </w:r>
          </w:p>
        </w:tc>
        <w:tc>
          <w:tcPr>
            <w:tcW w:w="3324" w:type="dxa"/>
          </w:tcPr>
          <w:p w14:paraId="2DBF13EF">
            <w:pPr>
              <w:spacing w:after="0" w:line="240" w:lineRule="auto"/>
            </w:pPr>
            <w:r>
              <w:rPr>
                <w:sz w:val="18"/>
              </w:rPr>
              <w:t>404</w:t>
            </w:r>
          </w:p>
        </w:tc>
      </w:tr>
      <w:tr w14:paraId="3669F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2CEE5B37">
            <w:pPr>
              <w:spacing w:after="0" w:line="240" w:lineRule="auto"/>
            </w:pPr>
            <w:r>
              <w:rPr>
                <w:sz w:val="18"/>
              </w:rPr>
              <w:t>140002</w:t>
            </w:r>
          </w:p>
        </w:tc>
        <w:tc>
          <w:tcPr>
            <w:tcW w:w="3324" w:type="dxa"/>
            <w:shd w:val="clear" w:color="auto" w:fill="D9E2F3"/>
          </w:tcPr>
          <w:p w14:paraId="0A28D021">
            <w:pPr>
              <w:spacing w:after="0" w:line="240" w:lineRule="auto"/>
            </w:pPr>
            <w:r>
              <w:rPr>
                <w:sz w:val="18"/>
              </w:rPr>
              <w:t>订单状态不允许此操作</w:t>
            </w:r>
          </w:p>
        </w:tc>
        <w:tc>
          <w:tcPr>
            <w:tcW w:w="3324" w:type="dxa"/>
            <w:shd w:val="clear" w:color="auto" w:fill="D9E2F3"/>
          </w:tcPr>
          <w:p w14:paraId="02872F89">
            <w:pPr>
              <w:spacing w:after="0" w:line="240" w:lineRule="auto"/>
            </w:pPr>
            <w:r>
              <w:rPr>
                <w:sz w:val="18"/>
              </w:rPr>
              <w:t>400</w:t>
            </w:r>
          </w:p>
        </w:tc>
      </w:tr>
      <w:tr w14:paraId="6C19F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324" w:type="dxa"/>
          </w:tcPr>
          <w:p w14:paraId="0081A11D">
            <w:pPr>
              <w:spacing w:after="0" w:line="240" w:lineRule="auto"/>
            </w:pPr>
            <w:r>
              <w:rPr>
                <w:sz w:val="18"/>
              </w:rPr>
              <w:t>140003</w:t>
            </w:r>
          </w:p>
        </w:tc>
        <w:tc>
          <w:tcPr>
            <w:tcW w:w="3324" w:type="dxa"/>
          </w:tcPr>
          <w:p w14:paraId="06220E7C">
            <w:pPr>
              <w:spacing w:after="0" w:line="240" w:lineRule="auto"/>
            </w:pPr>
            <w:r>
              <w:rPr>
                <w:sz w:val="18"/>
              </w:rPr>
              <w:t>订单已支付</w:t>
            </w:r>
          </w:p>
        </w:tc>
        <w:tc>
          <w:tcPr>
            <w:tcW w:w="3324" w:type="dxa"/>
          </w:tcPr>
          <w:p w14:paraId="39A63E0E">
            <w:pPr>
              <w:spacing w:after="0" w:line="240" w:lineRule="auto"/>
            </w:pPr>
            <w:r>
              <w:rPr>
                <w:sz w:val="18"/>
              </w:rPr>
              <w:t>400</w:t>
            </w:r>
          </w:p>
        </w:tc>
      </w:tr>
      <w:tr w14:paraId="46F9C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1AD7DC82">
            <w:pPr>
              <w:spacing w:after="0" w:line="240" w:lineRule="auto"/>
            </w:pPr>
            <w:r>
              <w:rPr>
                <w:sz w:val="18"/>
              </w:rPr>
              <w:t>140005</w:t>
            </w:r>
          </w:p>
        </w:tc>
        <w:tc>
          <w:tcPr>
            <w:tcW w:w="3324" w:type="dxa"/>
            <w:shd w:val="clear" w:color="auto" w:fill="D9E2F3"/>
          </w:tcPr>
          <w:p w14:paraId="6D9EEC38">
            <w:pPr>
              <w:spacing w:after="0" w:line="240" w:lineRule="auto"/>
            </w:pPr>
            <w:r>
              <w:rPr>
                <w:sz w:val="18"/>
              </w:rPr>
              <w:t>订单已超时</w:t>
            </w:r>
          </w:p>
        </w:tc>
        <w:tc>
          <w:tcPr>
            <w:tcW w:w="3324" w:type="dxa"/>
            <w:shd w:val="clear" w:color="auto" w:fill="D9E2F3"/>
          </w:tcPr>
          <w:p w14:paraId="6F041E80">
            <w:pPr>
              <w:spacing w:after="0" w:line="240" w:lineRule="auto"/>
            </w:pPr>
            <w:r>
              <w:rPr>
                <w:sz w:val="18"/>
              </w:rPr>
              <w:t>400</w:t>
            </w:r>
          </w:p>
        </w:tc>
      </w:tr>
      <w:tr w14:paraId="531B8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0EE96403">
            <w:pPr>
              <w:spacing w:after="0" w:line="240" w:lineRule="auto"/>
            </w:pPr>
            <w:r>
              <w:rPr>
                <w:sz w:val="18"/>
              </w:rPr>
              <w:t>140006</w:t>
            </w:r>
          </w:p>
        </w:tc>
        <w:tc>
          <w:tcPr>
            <w:tcW w:w="3324" w:type="dxa"/>
          </w:tcPr>
          <w:p w14:paraId="18B81F7B">
            <w:pPr>
              <w:spacing w:after="0" w:line="240" w:lineRule="auto"/>
            </w:pPr>
            <w:r>
              <w:rPr>
                <w:sz w:val="18"/>
              </w:rPr>
              <w:t>无权限查看订单</w:t>
            </w:r>
          </w:p>
        </w:tc>
        <w:tc>
          <w:tcPr>
            <w:tcW w:w="3324" w:type="dxa"/>
          </w:tcPr>
          <w:p w14:paraId="274A287C">
            <w:pPr>
              <w:spacing w:after="0" w:line="240" w:lineRule="auto"/>
            </w:pPr>
            <w:r>
              <w:rPr>
                <w:sz w:val="18"/>
              </w:rPr>
              <w:t>403</w:t>
            </w:r>
          </w:p>
        </w:tc>
      </w:tr>
    </w:tbl>
    <w:p w14:paraId="73C02C36"/>
    <w:p w14:paraId="132393C8">
      <w:r>
        <w:rPr>
          <w:b/>
        </w:rPr>
        <w:t>支付（15xxxx）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7AF9F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4472C4"/>
          </w:tcPr>
          <w:p w14:paraId="45DE02D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错误码</w:t>
            </w:r>
          </w:p>
        </w:tc>
        <w:tc>
          <w:tcPr>
            <w:tcW w:w="3324" w:type="dxa"/>
            <w:shd w:val="clear" w:color="auto" w:fill="4472C4"/>
          </w:tcPr>
          <w:p w14:paraId="4321C50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w="3324" w:type="dxa"/>
            <w:shd w:val="clear" w:color="auto" w:fill="4472C4"/>
          </w:tcPr>
          <w:p w14:paraId="3FD9240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HTTP</w:t>
            </w:r>
          </w:p>
        </w:tc>
      </w:tr>
      <w:tr w14:paraId="6D0B1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156533A4">
            <w:pPr>
              <w:spacing w:after="0" w:line="240" w:lineRule="auto"/>
            </w:pPr>
            <w:r>
              <w:rPr>
                <w:sz w:val="18"/>
              </w:rPr>
              <w:t>150001</w:t>
            </w:r>
          </w:p>
        </w:tc>
        <w:tc>
          <w:tcPr>
            <w:tcW w:w="3324" w:type="dxa"/>
          </w:tcPr>
          <w:p w14:paraId="68DAF364">
            <w:pPr>
              <w:spacing w:after="0" w:line="240" w:lineRule="auto"/>
            </w:pPr>
            <w:r>
              <w:rPr>
                <w:sz w:val="18"/>
              </w:rPr>
              <w:t>支付单不存在</w:t>
            </w:r>
          </w:p>
        </w:tc>
        <w:tc>
          <w:tcPr>
            <w:tcW w:w="3324" w:type="dxa"/>
          </w:tcPr>
          <w:p w14:paraId="32A50BA8">
            <w:pPr>
              <w:spacing w:after="0" w:line="240" w:lineRule="auto"/>
            </w:pPr>
            <w:r>
              <w:rPr>
                <w:sz w:val="18"/>
              </w:rPr>
              <w:t>404</w:t>
            </w:r>
          </w:p>
        </w:tc>
      </w:tr>
      <w:tr w14:paraId="17A74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6727C7D5">
            <w:pPr>
              <w:spacing w:after="0" w:line="240" w:lineRule="auto"/>
            </w:pPr>
            <w:r>
              <w:rPr>
                <w:sz w:val="18"/>
              </w:rPr>
              <w:t>150003</w:t>
            </w:r>
          </w:p>
        </w:tc>
        <w:tc>
          <w:tcPr>
            <w:tcW w:w="3324" w:type="dxa"/>
            <w:shd w:val="clear" w:color="auto" w:fill="D9E2F3"/>
          </w:tcPr>
          <w:p w14:paraId="6B508E9A">
            <w:pPr>
              <w:spacing w:after="0" w:line="240" w:lineRule="auto"/>
            </w:pPr>
            <w:r>
              <w:rPr>
                <w:sz w:val="18"/>
              </w:rPr>
              <w:t>支付金额与订单不一致</w:t>
            </w:r>
          </w:p>
        </w:tc>
        <w:tc>
          <w:tcPr>
            <w:tcW w:w="3324" w:type="dxa"/>
            <w:shd w:val="clear" w:color="auto" w:fill="D9E2F3"/>
          </w:tcPr>
          <w:p w14:paraId="43409F24">
            <w:pPr>
              <w:spacing w:after="0" w:line="240" w:lineRule="auto"/>
            </w:pPr>
            <w:r>
              <w:rPr>
                <w:sz w:val="18"/>
              </w:rPr>
              <w:t>400</w:t>
            </w:r>
          </w:p>
        </w:tc>
      </w:tr>
      <w:tr w14:paraId="3C3D7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49E79EEE">
            <w:pPr>
              <w:spacing w:after="0" w:line="240" w:lineRule="auto"/>
            </w:pPr>
            <w:r>
              <w:rPr>
                <w:sz w:val="18"/>
              </w:rPr>
              <w:t>150004</w:t>
            </w:r>
          </w:p>
        </w:tc>
        <w:tc>
          <w:tcPr>
            <w:tcW w:w="3324" w:type="dxa"/>
          </w:tcPr>
          <w:p w14:paraId="41F6B1F9">
            <w:pPr>
              <w:spacing w:after="0" w:line="240" w:lineRule="auto"/>
            </w:pPr>
            <w:r>
              <w:rPr>
                <w:sz w:val="18"/>
              </w:rPr>
              <w:t>支付签名验证失败</w:t>
            </w:r>
          </w:p>
        </w:tc>
        <w:tc>
          <w:tcPr>
            <w:tcW w:w="3324" w:type="dxa"/>
          </w:tcPr>
          <w:p w14:paraId="420F5FB2">
            <w:pPr>
              <w:spacing w:after="0" w:line="240" w:lineRule="auto"/>
            </w:pPr>
            <w:r>
              <w:rPr>
                <w:sz w:val="18"/>
              </w:rPr>
              <w:t>400</w:t>
            </w:r>
          </w:p>
        </w:tc>
      </w:tr>
      <w:tr w14:paraId="28701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714C0834">
            <w:pPr>
              <w:spacing w:after="0" w:line="240" w:lineRule="auto"/>
            </w:pPr>
            <w:r>
              <w:rPr>
                <w:sz w:val="18"/>
              </w:rPr>
              <w:t>150005</w:t>
            </w:r>
          </w:p>
        </w:tc>
        <w:tc>
          <w:tcPr>
            <w:tcW w:w="3324" w:type="dxa"/>
            <w:shd w:val="clear" w:color="auto" w:fill="D9E2F3"/>
          </w:tcPr>
          <w:p w14:paraId="3F5A3734">
            <w:pPr>
              <w:spacing w:after="0" w:line="240" w:lineRule="auto"/>
            </w:pPr>
            <w:r>
              <w:rPr>
                <w:sz w:val="18"/>
              </w:rPr>
              <w:t>支付已完成</w:t>
            </w:r>
          </w:p>
        </w:tc>
        <w:tc>
          <w:tcPr>
            <w:tcW w:w="3324" w:type="dxa"/>
            <w:shd w:val="clear" w:color="auto" w:fill="D9E2F3"/>
          </w:tcPr>
          <w:p w14:paraId="141F0B0B">
            <w:pPr>
              <w:spacing w:after="0" w:line="240" w:lineRule="auto"/>
            </w:pPr>
            <w:r>
              <w:rPr>
                <w:sz w:val="18"/>
              </w:rPr>
              <w:t>400</w:t>
            </w:r>
          </w:p>
        </w:tc>
      </w:tr>
      <w:tr w14:paraId="25873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33D81ED5">
            <w:pPr>
              <w:spacing w:after="0" w:line="240" w:lineRule="auto"/>
            </w:pPr>
            <w:r>
              <w:rPr>
                <w:sz w:val="18"/>
              </w:rPr>
              <w:t>150007</w:t>
            </w:r>
          </w:p>
        </w:tc>
        <w:tc>
          <w:tcPr>
            <w:tcW w:w="3324" w:type="dxa"/>
          </w:tcPr>
          <w:p w14:paraId="54B36203">
            <w:pPr>
              <w:spacing w:after="0" w:line="240" w:lineRule="auto"/>
            </w:pPr>
            <w:r>
              <w:rPr>
                <w:sz w:val="18"/>
              </w:rPr>
              <w:t>退款失败</w:t>
            </w:r>
          </w:p>
        </w:tc>
        <w:tc>
          <w:tcPr>
            <w:tcW w:w="3324" w:type="dxa"/>
          </w:tcPr>
          <w:p w14:paraId="6A32B513">
            <w:pPr>
              <w:spacing w:after="0" w:line="240" w:lineRule="auto"/>
            </w:pPr>
            <w:r>
              <w:rPr>
                <w:sz w:val="18"/>
              </w:rPr>
              <w:t>500</w:t>
            </w:r>
          </w:p>
        </w:tc>
      </w:tr>
    </w:tbl>
    <w:p w14:paraId="3D69166E"/>
    <w:p w14:paraId="736F2032">
      <w:r>
        <w:rPr>
          <w:b/>
        </w:rPr>
        <w:t>售后（17xxxx）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67A20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4472C4"/>
          </w:tcPr>
          <w:p w14:paraId="7DBE443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错误码</w:t>
            </w:r>
          </w:p>
        </w:tc>
        <w:tc>
          <w:tcPr>
            <w:tcW w:w="3324" w:type="dxa"/>
            <w:shd w:val="clear" w:color="auto" w:fill="4472C4"/>
          </w:tcPr>
          <w:p w14:paraId="00D5BB7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w="3324" w:type="dxa"/>
            <w:shd w:val="clear" w:color="auto" w:fill="4472C4"/>
          </w:tcPr>
          <w:p w14:paraId="67F4EC5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HTTP</w:t>
            </w:r>
          </w:p>
        </w:tc>
      </w:tr>
      <w:tr w14:paraId="2E849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78855F5A">
            <w:pPr>
              <w:spacing w:after="0" w:line="240" w:lineRule="auto"/>
            </w:pPr>
            <w:r>
              <w:rPr>
                <w:sz w:val="18"/>
              </w:rPr>
              <w:t>170001</w:t>
            </w:r>
          </w:p>
        </w:tc>
        <w:tc>
          <w:tcPr>
            <w:tcW w:w="3324" w:type="dxa"/>
          </w:tcPr>
          <w:p w14:paraId="5B85D34F">
            <w:pPr>
              <w:spacing w:after="0" w:line="240" w:lineRule="auto"/>
            </w:pPr>
            <w:r>
              <w:rPr>
                <w:sz w:val="18"/>
              </w:rPr>
              <w:t>售后单不存在</w:t>
            </w:r>
          </w:p>
        </w:tc>
        <w:tc>
          <w:tcPr>
            <w:tcW w:w="3324" w:type="dxa"/>
          </w:tcPr>
          <w:p w14:paraId="7441B003">
            <w:pPr>
              <w:spacing w:after="0" w:line="240" w:lineRule="auto"/>
            </w:pPr>
            <w:r>
              <w:rPr>
                <w:sz w:val="18"/>
              </w:rPr>
              <w:t>404</w:t>
            </w:r>
          </w:p>
        </w:tc>
      </w:tr>
      <w:tr w14:paraId="0990C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35D52418">
            <w:pPr>
              <w:spacing w:after="0" w:line="240" w:lineRule="auto"/>
            </w:pPr>
            <w:r>
              <w:rPr>
                <w:sz w:val="18"/>
              </w:rPr>
              <w:t>170002</w:t>
            </w:r>
          </w:p>
        </w:tc>
        <w:tc>
          <w:tcPr>
            <w:tcW w:w="3324" w:type="dxa"/>
            <w:shd w:val="clear" w:color="auto" w:fill="D9E2F3"/>
          </w:tcPr>
          <w:p w14:paraId="5652CFEF">
            <w:pPr>
              <w:spacing w:after="0" w:line="240" w:lineRule="auto"/>
            </w:pPr>
            <w:r>
              <w:rPr>
                <w:sz w:val="18"/>
              </w:rPr>
              <w:t>订单不支持售后</w:t>
            </w:r>
          </w:p>
        </w:tc>
        <w:tc>
          <w:tcPr>
            <w:tcW w:w="3324" w:type="dxa"/>
            <w:shd w:val="clear" w:color="auto" w:fill="D9E2F3"/>
          </w:tcPr>
          <w:p w14:paraId="6CE5FE70">
            <w:pPr>
              <w:spacing w:after="0" w:line="240" w:lineRule="auto"/>
            </w:pPr>
            <w:r>
              <w:rPr>
                <w:sz w:val="18"/>
              </w:rPr>
              <w:t>400</w:t>
            </w:r>
          </w:p>
        </w:tc>
      </w:tr>
      <w:tr w14:paraId="5DE80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50549C1A">
            <w:pPr>
              <w:spacing w:after="0" w:line="240" w:lineRule="auto"/>
            </w:pPr>
            <w:r>
              <w:rPr>
                <w:sz w:val="18"/>
              </w:rPr>
              <w:t>170004</w:t>
            </w:r>
          </w:p>
        </w:tc>
        <w:tc>
          <w:tcPr>
            <w:tcW w:w="3324" w:type="dxa"/>
          </w:tcPr>
          <w:p w14:paraId="7511937A">
            <w:pPr>
              <w:spacing w:after="0" w:line="240" w:lineRule="auto"/>
            </w:pPr>
            <w:r>
              <w:rPr>
                <w:sz w:val="18"/>
              </w:rPr>
              <w:t>售后状态不允许</w:t>
            </w:r>
          </w:p>
        </w:tc>
        <w:tc>
          <w:tcPr>
            <w:tcW w:w="3324" w:type="dxa"/>
          </w:tcPr>
          <w:p w14:paraId="30A3D18E">
            <w:pPr>
              <w:spacing w:after="0" w:line="240" w:lineRule="auto"/>
            </w:pPr>
            <w:r>
              <w:rPr>
                <w:sz w:val="18"/>
              </w:rPr>
              <w:t>400</w:t>
            </w:r>
          </w:p>
        </w:tc>
      </w:tr>
      <w:tr w14:paraId="441EA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65668824">
            <w:pPr>
              <w:spacing w:after="0" w:line="240" w:lineRule="auto"/>
            </w:pPr>
            <w:r>
              <w:rPr>
                <w:sz w:val="18"/>
              </w:rPr>
              <w:t>170005</w:t>
            </w:r>
          </w:p>
        </w:tc>
        <w:tc>
          <w:tcPr>
            <w:tcW w:w="3324" w:type="dxa"/>
            <w:shd w:val="clear" w:color="auto" w:fill="D9E2F3"/>
          </w:tcPr>
          <w:p w14:paraId="4621CF94">
            <w:pPr>
              <w:spacing w:after="0" w:line="240" w:lineRule="auto"/>
            </w:pPr>
            <w:r>
              <w:rPr>
                <w:sz w:val="18"/>
              </w:rPr>
              <w:t>无权限操作售后</w:t>
            </w:r>
          </w:p>
        </w:tc>
        <w:tc>
          <w:tcPr>
            <w:tcW w:w="3324" w:type="dxa"/>
            <w:shd w:val="clear" w:color="auto" w:fill="D9E2F3"/>
          </w:tcPr>
          <w:p w14:paraId="415D2ACE">
            <w:pPr>
              <w:spacing w:after="0" w:line="240" w:lineRule="auto"/>
            </w:pPr>
            <w:r>
              <w:rPr>
                <w:sz w:val="18"/>
              </w:rPr>
              <w:t>403</w:t>
            </w:r>
          </w:p>
        </w:tc>
      </w:tr>
    </w:tbl>
    <w:p w14:paraId="7F39C76A"/>
    <w:p w14:paraId="0B9888C1">
      <w:r>
        <w:rPr>
          <w:b/>
        </w:rPr>
        <w:t>结算资金（19xxxx）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230EC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4472C4"/>
          </w:tcPr>
          <w:p w14:paraId="00AA9C6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错误码</w:t>
            </w:r>
          </w:p>
        </w:tc>
        <w:tc>
          <w:tcPr>
            <w:tcW w:w="3324" w:type="dxa"/>
            <w:shd w:val="clear" w:color="auto" w:fill="4472C4"/>
          </w:tcPr>
          <w:p w14:paraId="54F726C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w="3324" w:type="dxa"/>
            <w:shd w:val="clear" w:color="auto" w:fill="4472C4"/>
          </w:tcPr>
          <w:p w14:paraId="0B8A738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HTTP</w:t>
            </w:r>
          </w:p>
        </w:tc>
      </w:tr>
      <w:tr w14:paraId="1D671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718FF24F">
            <w:pPr>
              <w:spacing w:after="0" w:line="240" w:lineRule="auto"/>
            </w:pPr>
            <w:r>
              <w:rPr>
                <w:sz w:val="18"/>
              </w:rPr>
              <w:t>190001</w:t>
            </w:r>
          </w:p>
        </w:tc>
        <w:tc>
          <w:tcPr>
            <w:tcW w:w="3324" w:type="dxa"/>
          </w:tcPr>
          <w:p w14:paraId="0F7EE775">
            <w:pPr>
              <w:spacing w:after="0" w:line="240" w:lineRule="auto"/>
            </w:pPr>
            <w:r>
              <w:rPr>
                <w:sz w:val="18"/>
              </w:rPr>
              <w:t>钱包不存在</w:t>
            </w:r>
          </w:p>
        </w:tc>
        <w:tc>
          <w:tcPr>
            <w:tcW w:w="3324" w:type="dxa"/>
          </w:tcPr>
          <w:p w14:paraId="73CC4BDA">
            <w:pPr>
              <w:spacing w:after="0" w:line="240" w:lineRule="auto"/>
            </w:pPr>
            <w:r>
              <w:rPr>
                <w:sz w:val="18"/>
              </w:rPr>
              <w:t>404</w:t>
            </w:r>
          </w:p>
        </w:tc>
      </w:tr>
      <w:tr w14:paraId="06AEC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55A8346A">
            <w:pPr>
              <w:spacing w:after="0" w:line="240" w:lineRule="auto"/>
            </w:pPr>
            <w:r>
              <w:rPr>
                <w:sz w:val="18"/>
              </w:rPr>
              <w:t>190002</w:t>
            </w:r>
          </w:p>
        </w:tc>
        <w:tc>
          <w:tcPr>
            <w:tcW w:w="3324" w:type="dxa"/>
            <w:shd w:val="clear" w:color="auto" w:fill="D9E2F3"/>
          </w:tcPr>
          <w:p w14:paraId="2ABD0129">
            <w:pPr>
              <w:spacing w:after="0" w:line="240" w:lineRule="auto"/>
            </w:pPr>
            <w:r>
              <w:rPr>
                <w:sz w:val="18"/>
              </w:rPr>
              <w:t>余额不足</w:t>
            </w:r>
          </w:p>
        </w:tc>
        <w:tc>
          <w:tcPr>
            <w:tcW w:w="3324" w:type="dxa"/>
            <w:shd w:val="clear" w:color="auto" w:fill="D9E2F3"/>
          </w:tcPr>
          <w:p w14:paraId="3B1937FA">
            <w:pPr>
              <w:spacing w:after="0" w:line="240" w:lineRule="auto"/>
            </w:pPr>
            <w:r>
              <w:rPr>
                <w:sz w:val="18"/>
              </w:rPr>
              <w:t>400</w:t>
            </w:r>
          </w:p>
        </w:tc>
      </w:tr>
      <w:tr w14:paraId="5C4CB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0DD98AFA">
            <w:pPr>
              <w:spacing w:after="0" w:line="240" w:lineRule="auto"/>
            </w:pPr>
            <w:r>
              <w:rPr>
                <w:sz w:val="18"/>
              </w:rPr>
              <w:t>190003</w:t>
            </w:r>
          </w:p>
        </w:tc>
        <w:tc>
          <w:tcPr>
            <w:tcW w:w="3324" w:type="dxa"/>
          </w:tcPr>
          <w:p w14:paraId="3B963347">
            <w:pPr>
              <w:spacing w:after="0" w:line="240" w:lineRule="auto"/>
            </w:pPr>
            <w:r>
              <w:rPr>
                <w:sz w:val="18"/>
              </w:rPr>
              <w:t>提现金额低于最低限额</w:t>
            </w:r>
          </w:p>
        </w:tc>
        <w:tc>
          <w:tcPr>
            <w:tcW w:w="3324" w:type="dxa"/>
          </w:tcPr>
          <w:p w14:paraId="7E72A082">
            <w:pPr>
              <w:spacing w:after="0" w:line="240" w:lineRule="auto"/>
            </w:pPr>
            <w:r>
              <w:rPr>
                <w:sz w:val="18"/>
              </w:rPr>
              <w:t>400</w:t>
            </w:r>
          </w:p>
        </w:tc>
      </w:tr>
      <w:tr w14:paraId="54638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10004FBD">
            <w:pPr>
              <w:spacing w:after="0" w:line="240" w:lineRule="auto"/>
            </w:pPr>
            <w:r>
              <w:rPr>
                <w:sz w:val="18"/>
              </w:rPr>
              <w:t>190006</w:t>
            </w:r>
          </w:p>
        </w:tc>
        <w:tc>
          <w:tcPr>
            <w:tcW w:w="3324" w:type="dxa"/>
            <w:shd w:val="clear" w:color="auto" w:fill="D9E2F3"/>
          </w:tcPr>
          <w:p w14:paraId="6C54A9F9">
            <w:pPr>
              <w:spacing w:after="0" w:line="240" w:lineRule="auto"/>
            </w:pPr>
            <w:r>
              <w:rPr>
                <w:sz w:val="18"/>
              </w:rPr>
              <w:t>结算金额异常</w:t>
            </w:r>
          </w:p>
        </w:tc>
        <w:tc>
          <w:tcPr>
            <w:tcW w:w="3324" w:type="dxa"/>
            <w:shd w:val="clear" w:color="auto" w:fill="D9E2F3"/>
          </w:tcPr>
          <w:p w14:paraId="0AFB1448">
            <w:pPr>
              <w:spacing w:after="0" w:line="240" w:lineRule="auto"/>
            </w:pPr>
            <w:r>
              <w:rPr>
                <w:sz w:val="18"/>
              </w:rPr>
              <w:t>500</w:t>
            </w:r>
          </w:p>
        </w:tc>
      </w:tr>
    </w:tbl>
    <w:p w14:paraId="0968BD09"/>
    <w:p w14:paraId="6B8ECB04">
      <w:pPr>
        <w:pStyle w:val="5"/>
      </w:pPr>
      <w:r>
        <w:t>5.14 接口版本管理策略</w:t>
      </w:r>
    </w:p>
    <w:p w14:paraId="79AB3567">
      <w:r>
        <w:rPr>
          <w:b/>
        </w:rPr>
        <w:t>版本号规则：</w:t>
      </w:r>
    </w:p>
    <w:p w14:paraId="78D16DA4">
      <w:pPr>
        <w:pStyle w:val="16"/>
      </w:pPr>
      <w:r>
        <w:t>格式：</w:t>
      </w:r>
      <w:r>
        <w:rPr>
          <w:rFonts w:ascii="Consolas" w:hAnsi="Consolas"/>
          <w:color w:val="C7254E"/>
        </w:rPr>
        <w:t>v{主版本号}</w:t>
      </w:r>
      <w:r>
        <w:t xml:space="preserve">，位于 URL 路径，如 </w:t>
      </w:r>
      <w:r>
        <w:rPr>
          <w:rFonts w:ascii="Consolas" w:hAnsi="Consolas"/>
          <w:color w:val="C7254E"/>
        </w:rPr>
        <w:t>/api/v1/products</w:t>
      </w:r>
    </w:p>
    <w:p w14:paraId="5098F2A8">
      <w:pPr>
        <w:pStyle w:val="16"/>
      </w:pPr>
      <w:r>
        <w:t>主版本升级：不兼容变更（字段删除/类型变更/语义变更）</w:t>
      </w:r>
    </w:p>
    <w:p w14:paraId="2397D05A">
      <w:pPr>
        <w:pStyle w:val="16"/>
      </w:pPr>
      <w:r>
        <w:t>兼容变更（新增字段/接口/参数）不升级版本</w:t>
      </w:r>
    </w:p>
    <w:p w14:paraId="4BE3D69C">
      <w:pPr>
        <w:pStyle w:val="16"/>
      </w:pPr>
      <w:r>
        <w:t xml:space="preserve">废弃版本保留 6 个月，响应头标注 </w:t>
      </w:r>
      <w:r>
        <w:rPr>
          <w:rFonts w:ascii="Consolas" w:hAnsi="Consolas"/>
          <w:color w:val="C7254E"/>
        </w:rPr>
        <w:t>Deprecation: true</w:t>
      </w:r>
    </w:p>
    <w:p w14:paraId="75EF311A">
      <w:pPr>
        <w:pStyle w:val="16"/>
      </w:pPr>
      <w:r>
        <w:t>下线前 3 个月公告，下线后返回 410 Gone</w:t>
      </w:r>
    </w:p>
    <w:p w14:paraId="42D4F18D">
      <w:r>
        <w:rPr>
          <w:b/>
        </w:rPr>
        <w:t>兼容变更（同版本内允许）：</w:t>
      </w:r>
    </w:p>
    <w:p w14:paraId="5C46CD9E">
      <w:pPr>
        <w:pStyle w:val="16"/>
      </w:pPr>
      <w:r>
        <w:t>✅ 新增接口、新增响应字段、新增可选参数、新增枚举值</w:t>
      </w:r>
    </w:p>
    <w:p w14:paraId="42C7AA02">
      <w:r>
        <w:rPr>
          <w:b/>
        </w:rPr>
        <w:t>不兼容变更（必须升级版本）：</w:t>
      </w:r>
    </w:p>
    <w:p w14:paraId="1B3DDEEC">
      <w:pPr>
        <w:pStyle w:val="16"/>
      </w:pPr>
      <w:r>
        <w:t>❌ 删除/重命名字段、变更字段类型、变更字段语义、删除接口、变更必填参数</w:t>
      </w:r>
    </w:p>
    <w:p w14:paraId="7CBAF4E0">
      <w:r>
        <w:rPr>
          <w:b/>
        </w:rPr>
        <w:t>版本响应头：</w:t>
      </w:r>
    </w:p>
    <w:p w14:paraId="70624AC7">
      <w:r>
        <w:rPr>
          <w:rFonts w:ascii="Consolas" w:hAnsi="Consolas"/>
          <w:color w:val="333333"/>
          <w:sz w:val="18"/>
        </w:rPr>
        <w:t>X-API-Version: v1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X-API-Deprecated: false</w:t>
      </w:r>
      <w:r>
        <w:rPr>
          <w:rFonts w:ascii="Consolas" w:hAnsi="Consolas"/>
          <w:color w:val="333333"/>
          <w:sz w:val="18"/>
        </w:rPr>
        <w:br w:type="textWrapping"/>
      </w:r>
    </w:p>
    <w:p w14:paraId="6B86F144">
      <w:r>
        <w:rPr>
          <w:b/>
        </w:rPr>
        <w:t>客户端版本兼容建议：</w:t>
      </w:r>
    </w:p>
    <w:p w14:paraId="73901716">
      <w:r>
        <w:t>前端统一封装请求工具，集中管理 API 版本：</w:t>
      </w:r>
    </w:p>
    <w:p w14:paraId="0FB42D05">
      <w:r>
        <w:rPr>
          <w:rFonts w:ascii="Consolas" w:hAnsi="Consolas"/>
          <w:color w:val="333333"/>
          <w:sz w:val="18"/>
        </w:rPr>
        <w:t>const API_VERSION = 'v1';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const BASE_URL = `/api/${API_VERSION}`;</w:t>
      </w:r>
      <w:r>
        <w:rPr>
          <w:rFonts w:ascii="Consolas" w:hAnsi="Consolas"/>
          <w:color w:val="333333"/>
          <w:sz w:val="18"/>
        </w:rPr>
        <w:br w:type="textWrapping"/>
      </w:r>
    </w:p>
    <w:p w14:paraId="4FE793DC">
      <w:r>
        <w:t>---</w:t>
      </w:r>
    </w:p>
    <w:p w14:paraId="5A94892F">
      <w:pPr>
        <w:pStyle w:val="4"/>
      </w:pPr>
      <w:r>
        <w:t>6. 非功能需求</w:t>
      </w:r>
    </w:p>
    <w:p w14:paraId="3651B9C4">
      <w:pPr>
        <w:pStyle w:val="5"/>
      </w:pPr>
      <w:r>
        <w:t>6.1 性能需求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7B617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4472C4"/>
          </w:tcPr>
          <w:p w14:paraId="37FA06F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w="3324" w:type="dxa"/>
            <w:shd w:val="clear" w:color="auto" w:fill="4472C4"/>
          </w:tcPr>
          <w:p w14:paraId="266CA36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w="3324" w:type="dxa"/>
            <w:shd w:val="clear" w:color="auto" w:fill="4472C4"/>
          </w:tcPr>
          <w:p w14:paraId="020226F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验证方法</w:t>
            </w:r>
          </w:p>
        </w:tc>
      </w:tr>
      <w:tr w14:paraId="3C6F8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51BE523B">
            <w:pPr>
              <w:spacing w:after="0" w:line="240" w:lineRule="auto"/>
            </w:pPr>
            <w:r>
              <w:rPr>
                <w:sz w:val="18"/>
              </w:rPr>
              <w:t>首页加载 P95</w:t>
            </w:r>
          </w:p>
        </w:tc>
        <w:tc>
          <w:tcPr>
            <w:tcW w:w="3324" w:type="dxa"/>
          </w:tcPr>
          <w:p w14:paraId="1308122F">
            <w:pPr>
              <w:spacing w:after="0" w:line="240" w:lineRule="auto"/>
            </w:pPr>
            <w:r>
              <w:rPr>
                <w:sz w:val="18"/>
              </w:rPr>
              <w:t>≤ 2 秒</w:t>
            </w:r>
          </w:p>
        </w:tc>
        <w:tc>
          <w:tcPr>
            <w:tcW w:w="3324" w:type="dxa"/>
          </w:tcPr>
          <w:p w14:paraId="66751A08">
            <w:pPr>
              <w:spacing w:after="0" w:line="240" w:lineRule="auto"/>
            </w:pPr>
            <w:r>
              <w:rPr>
                <w:sz w:val="18"/>
              </w:rPr>
              <w:t>Lighthouse</w:t>
            </w:r>
          </w:p>
        </w:tc>
      </w:tr>
      <w:tr w14:paraId="0D2D1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4843BEC9">
            <w:pPr>
              <w:spacing w:after="0" w:line="240" w:lineRule="auto"/>
            </w:pPr>
            <w:r>
              <w:rPr>
                <w:sz w:val="18"/>
              </w:rPr>
              <w:t>商品列表查询 P95</w:t>
            </w:r>
          </w:p>
        </w:tc>
        <w:tc>
          <w:tcPr>
            <w:tcW w:w="3324" w:type="dxa"/>
            <w:shd w:val="clear" w:color="auto" w:fill="D9E2F3"/>
          </w:tcPr>
          <w:p w14:paraId="4FFAE920">
            <w:pPr>
              <w:spacing w:after="0" w:line="240" w:lineRule="auto"/>
            </w:pPr>
            <w:r>
              <w:rPr>
                <w:sz w:val="18"/>
              </w:rPr>
              <w:t>≤ 500ms</w:t>
            </w:r>
          </w:p>
        </w:tc>
        <w:tc>
          <w:tcPr>
            <w:tcW w:w="3324" w:type="dxa"/>
            <w:shd w:val="clear" w:color="auto" w:fill="D9E2F3"/>
          </w:tcPr>
          <w:p w14:paraId="1624491F">
            <w:pPr>
              <w:spacing w:after="0" w:line="240" w:lineRule="auto"/>
            </w:pPr>
            <w:r>
              <w:rPr>
                <w:sz w:val="18"/>
              </w:rPr>
              <w:t>JMeter 100并发</w:t>
            </w:r>
          </w:p>
        </w:tc>
      </w:tr>
      <w:tr w14:paraId="53EBA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5BE74BC6">
            <w:pPr>
              <w:spacing w:after="0" w:line="240" w:lineRule="auto"/>
            </w:pPr>
            <w:r>
              <w:rPr>
                <w:sz w:val="18"/>
              </w:rPr>
              <w:t>商品详情 P95</w:t>
            </w:r>
          </w:p>
        </w:tc>
        <w:tc>
          <w:tcPr>
            <w:tcW w:w="3324" w:type="dxa"/>
          </w:tcPr>
          <w:p w14:paraId="0D942C0F">
            <w:pPr>
              <w:spacing w:after="0" w:line="240" w:lineRule="auto"/>
            </w:pPr>
            <w:r>
              <w:rPr>
                <w:sz w:val="18"/>
              </w:rPr>
              <w:t>≤ 300ms</w:t>
            </w:r>
          </w:p>
        </w:tc>
        <w:tc>
          <w:tcPr>
            <w:tcW w:w="3324" w:type="dxa"/>
          </w:tcPr>
          <w:p w14:paraId="0F57ECE8">
            <w:pPr>
              <w:spacing w:after="0" w:line="240" w:lineRule="auto"/>
            </w:pPr>
            <w:r>
              <w:rPr>
                <w:sz w:val="18"/>
              </w:rPr>
              <w:t>JMeter</w:t>
            </w:r>
          </w:p>
        </w:tc>
      </w:tr>
      <w:tr w14:paraId="555C6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058E3358">
            <w:pPr>
              <w:spacing w:after="0" w:line="240" w:lineRule="auto"/>
            </w:pPr>
            <w:r>
              <w:rPr>
                <w:sz w:val="18"/>
              </w:rPr>
              <w:t>搜索接口 P95</w:t>
            </w:r>
          </w:p>
        </w:tc>
        <w:tc>
          <w:tcPr>
            <w:tcW w:w="3324" w:type="dxa"/>
            <w:shd w:val="clear" w:color="auto" w:fill="D9E2F3"/>
          </w:tcPr>
          <w:p w14:paraId="5AADDAA5">
            <w:pPr>
              <w:spacing w:after="0" w:line="240" w:lineRule="auto"/>
            </w:pPr>
            <w:r>
              <w:rPr>
                <w:sz w:val="18"/>
              </w:rPr>
              <w:t>≤ 800ms</w:t>
            </w:r>
          </w:p>
        </w:tc>
        <w:tc>
          <w:tcPr>
            <w:tcW w:w="3324" w:type="dxa"/>
            <w:shd w:val="clear" w:color="auto" w:fill="D9E2F3"/>
          </w:tcPr>
          <w:p w14:paraId="4F6D45E7">
            <w:pPr>
              <w:spacing w:after="0" w:line="240" w:lineRule="auto"/>
            </w:pPr>
            <w:r>
              <w:rPr>
                <w:sz w:val="18"/>
              </w:rPr>
              <w:t>JMeter</w:t>
            </w:r>
          </w:p>
        </w:tc>
      </w:tr>
      <w:tr w14:paraId="5B262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00AEF3A2">
            <w:pPr>
              <w:spacing w:after="0" w:line="240" w:lineRule="auto"/>
            </w:pPr>
            <w:r>
              <w:rPr>
                <w:sz w:val="18"/>
              </w:rPr>
              <w:t>下单接口 P95</w:t>
            </w:r>
          </w:p>
        </w:tc>
        <w:tc>
          <w:tcPr>
            <w:tcW w:w="3324" w:type="dxa"/>
          </w:tcPr>
          <w:p w14:paraId="7C7DB74D">
            <w:pPr>
              <w:spacing w:after="0" w:line="240" w:lineRule="auto"/>
            </w:pPr>
            <w:r>
              <w:rPr>
                <w:sz w:val="18"/>
              </w:rPr>
              <w:t>≤ 1 秒</w:t>
            </w:r>
          </w:p>
        </w:tc>
        <w:tc>
          <w:tcPr>
            <w:tcW w:w="3324" w:type="dxa"/>
          </w:tcPr>
          <w:p w14:paraId="663597E7">
            <w:pPr>
              <w:spacing w:after="0" w:line="240" w:lineRule="auto"/>
            </w:pPr>
            <w:r>
              <w:rPr>
                <w:sz w:val="18"/>
              </w:rPr>
              <w:t>JMeter</w:t>
            </w:r>
          </w:p>
        </w:tc>
      </w:tr>
      <w:tr w14:paraId="14934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3DD338EC">
            <w:pPr>
              <w:spacing w:after="0" w:line="240" w:lineRule="auto"/>
            </w:pPr>
            <w:r>
              <w:rPr>
                <w:sz w:val="18"/>
              </w:rPr>
              <w:t>支付回调处理</w:t>
            </w:r>
          </w:p>
        </w:tc>
        <w:tc>
          <w:tcPr>
            <w:tcW w:w="3324" w:type="dxa"/>
            <w:shd w:val="clear" w:color="auto" w:fill="D9E2F3"/>
          </w:tcPr>
          <w:p w14:paraId="13CB473A">
            <w:pPr>
              <w:spacing w:after="0" w:line="240" w:lineRule="auto"/>
            </w:pPr>
            <w:r>
              <w:rPr>
                <w:sz w:val="18"/>
              </w:rPr>
              <w:t>≤ 500ms</w:t>
            </w:r>
          </w:p>
        </w:tc>
        <w:tc>
          <w:tcPr>
            <w:tcW w:w="3324" w:type="dxa"/>
            <w:shd w:val="clear" w:color="auto" w:fill="D9E2F3"/>
          </w:tcPr>
          <w:p w14:paraId="125C79A2">
            <w:pPr>
              <w:spacing w:after="0" w:line="240" w:lineRule="auto"/>
            </w:pPr>
            <w:r>
              <w:rPr>
                <w:sz w:val="18"/>
              </w:rPr>
              <w:t>日志埋点</w:t>
            </w:r>
          </w:p>
        </w:tc>
      </w:tr>
      <w:tr w14:paraId="7FD9C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4A1300CD">
            <w:pPr>
              <w:spacing w:after="0" w:line="240" w:lineRule="auto"/>
            </w:pPr>
            <w:r>
              <w:rPr>
                <w:sz w:val="18"/>
              </w:rPr>
              <w:t>日常并发</w:t>
            </w:r>
          </w:p>
        </w:tc>
        <w:tc>
          <w:tcPr>
            <w:tcW w:w="3324" w:type="dxa"/>
          </w:tcPr>
          <w:p w14:paraId="0EB01DC9">
            <w:pPr>
              <w:spacing w:after="0" w:line="240" w:lineRule="auto"/>
            </w:pPr>
            <w:r>
              <w:rPr>
                <w:sz w:val="18"/>
              </w:rPr>
              <w:t>≥ 500 QPS</w:t>
            </w:r>
          </w:p>
        </w:tc>
        <w:tc>
          <w:tcPr>
            <w:tcW w:w="3324" w:type="dxa"/>
          </w:tcPr>
          <w:p w14:paraId="3AC5698D">
            <w:pPr>
              <w:spacing w:after="0" w:line="240" w:lineRule="auto"/>
            </w:pPr>
            <w:r>
              <w:rPr>
                <w:sz w:val="18"/>
              </w:rPr>
              <w:t>JMeter 持续10分钟</w:t>
            </w:r>
          </w:p>
        </w:tc>
      </w:tr>
      <w:tr w14:paraId="7C10D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46F2B9C9">
            <w:pPr>
              <w:spacing w:after="0" w:line="240" w:lineRule="auto"/>
            </w:pPr>
            <w:r>
              <w:rPr>
                <w:sz w:val="18"/>
              </w:rPr>
              <w:t>峰值并发</w:t>
            </w:r>
          </w:p>
        </w:tc>
        <w:tc>
          <w:tcPr>
            <w:tcW w:w="3324" w:type="dxa"/>
            <w:shd w:val="clear" w:color="auto" w:fill="D9E2F3"/>
          </w:tcPr>
          <w:p w14:paraId="6A2C1879">
            <w:pPr>
              <w:spacing w:after="0" w:line="240" w:lineRule="auto"/>
            </w:pPr>
            <w:r>
              <w:rPr>
                <w:sz w:val="18"/>
              </w:rPr>
              <w:t>≥ 2000 QPS</w:t>
            </w:r>
          </w:p>
        </w:tc>
        <w:tc>
          <w:tcPr>
            <w:tcW w:w="3324" w:type="dxa"/>
            <w:shd w:val="clear" w:color="auto" w:fill="D9E2F3"/>
          </w:tcPr>
          <w:p w14:paraId="53C1B917">
            <w:pPr>
              <w:spacing w:after="0" w:line="240" w:lineRule="auto"/>
            </w:pPr>
            <w:r>
              <w:rPr>
                <w:sz w:val="18"/>
              </w:rPr>
              <w:t>JMeter 持续5分钟</w:t>
            </w:r>
          </w:p>
        </w:tc>
      </w:tr>
      <w:tr w14:paraId="2B612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5AAC4603">
            <w:pPr>
              <w:spacing w:after="0" w:line="240" w:lineRule="auto"/>
            </w:pPr>
            <w:r>
              <w:rPr>
                <w:sz w:val="18"/>
              </w:rPr>
              <w:t>开学季峰值</w:t>
            </w:r>
          </w:p>
        </w:tc>
        <w:tc>
          <w:tcPr>
            <w:tcW w:w="3324" w:type="dxa"/>
          </w:tcPr>
          <w:p w14:paraId="6B81482F">
            <w:pPr>
              <w:spacing w:after="0" w:line="240" w:lineRule="auto"/>
            </w:pPr>
            <w:r>
              <w:rPr>
                <w:sz w:val="18"/>
              </w:rPr>
              <w:t>≥ 3000 QPS</w:t>
            </w:r>
          </w:p>
        </w:tc>
        <w:tc>
          <w:tcPr>
            <w:tcW w:w="3324" w:type="dxa"/>
          </w:tcPr>
          <w:p w14:paraId="472DE3A4">
            <w:pPr>
              <w:spacing w:after="0" w:line="240" w:lineRule="auto"/>
            </w:pPr>
            <w:r>
              <w:rPr>
                <w:sz w:val="18"/>
              </w:rPr>
              <w:t>集群扩容压测</w:t>
            </w:r>
          </w:p>
        </w:tc>
      </w:tr>
      <w:tr w14:paraId="4C052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3CF8D37F">
            <w:pPr>
              <w:spacing w:after="0" w:line="240" w:lineRule="auto"/>
            </w:pPr>
            <w:r>
              <w:rPr>
                <w:sz w:val="18"/>
              </w:rPr>
              <w:t>下单并发</w:t>
            </w:r>
          </w:p>
        </w:tc>
        <w:tc>
          <w:tcPr>
            <w:tcW w:w="3324" w:type="dxa"/>
            <w:shd w:val="clear" w:color="auto" w:fill="D9E2F3"/>
          </w:tcPr>
          <w:p w14:paraId="3C8272CC">
            <w:pPr>
              <w:spacing w:after="0" w:line="240" w:lineRule="auto"/>
            </w:pPr>
            <w:r>
              <w:rPr>
                <w:sz w:val="18"/>
              </w:rPr>
              <w:t>≥ 500 TPS</w:t>
            </w:r>
          </w:p>
        </w:tc>
        <w:tc>
          <w:tcPr>
            <w:tcW w:w="3324" w:type="dxa"/>
            <w:shd w:val="clear" w:color="auto" w:fill="D9E2F3"/>
          </w:tcPr>
          <w:p w14:paraId="44650515">
            <w:pPr>
              <w:spacing w:after="0" w:line="240" w:lineRule="auto"/>
            </w:pPr>
            <w:r>
              <w:rPr>
                <w:sz w:val="18"/>
              </w:rPr>
              <w:t>验证无超卖</w:t>
            </w:r>
          </w:p>
        </w:tc>
      </w:tr>
      <w:tr w14:paraId="1457C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2866AF0C">
            <w:pPr>
              <w:spacing w:after="0" w:line="240" w:lineRule="auto"/>
            </w:pPr>
            <w:r>
              <w:rPr>
                <w:sz w:val="18"/>
              </w:rPr>
              <w:t>日订单处理量</w:t>
            </w:r>
          </w:p>
        </w:tc>
        <w:tc>
          <w:tcPr>
            <w:tcW w:w="3324" w:type="dxa"/>
          </w:tcPr>
          <w:p w14:paraId="63FFE161">
            <w:pPr>
              <w:spacing w:after="0" w:line="240" w:lineRule="auto"/>
            </w:pPr>
            <w:r>
              <w:rPr>
                <w:sz w:val="18"/>
              </w:rPr>
              <w:t>≥ 10 万单</w:t>
            </w:r>
          </w:p>
        </w:tc>
        <w:tc>
          <w:tcPr>
            <w:tcW w:w="3324" w:type="dxa"/>
          </w:tcPr>
          <w:p w14:paraId="1FD6B4B2">
            <w:pPr>
              <w:spacing w:after="0" w:line="240" w:lineRule="auto"/>
            </w:pPr>
            <w:r>
              <w:rPr>
                <w:sz w:val="18"/>
              </w:rPr>
              <w:t>压测推算</w:t>
            </w:r>
          </w:p>
        </w:tc>
      </w:tr>
    </w:tbl>
    <w:p w14:paraId="542A26BA"/>
    <w:p w14:paraId="3A5EBA80">
      <w:pPr>
        <w:pStyle w:val="5"/>
      </w:pPr>
      <w:r>
        <w:t>6.2 可用性需求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28882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4472C4"/>
          </w:tcPr>
          <w:p w14:paraId="51D8B9F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w="3324" w:type="dxa"/>
            <w:shd w:val="clear" w:color="auto" w:fill="4472C4"/>
          </w:tcPr>
          <w:p w14:paraId="7299433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目标</w:t>
            </w:r>
          </w:p>
        </w:tc>
        <w:tc>
          <w:tcPr>
            <w:tcW w:w="3324" w:type="dxa"/>
            <w:shd w:val="clear" w:color="auto" w:fill="4472C4"/>
          </w:tcPr>
          <w:p w14:paraId="303B2C0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验证方法</w:t>
            </w:r>
          </w:p>
        </w:tc>
      </w:tr>
      <w:tr w14:paraId="19D15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7A7481D5">
            <w:pPr>
              <w:spacing w:after="0" w:line="240" w:lineRule="auto"/>
            </w:pPr>
            <w:r>
              <w:rPr>
                <w:sz w:val="18"/>
              </w:rPr>
              <w:t>系统可用性</w:t>
            </w:r>
          </w:p>
        </w:tc>
        <w:tc>
          <w:tcPr>
            <w:tcW w:w="3324" w:type="dxa"/>
          </w:tcPr>
          <w:p w14:paraId="30B64FFA">
            <w:pPr>
              <w:spacing w:after="0" w:line="240" w:lineRule="auto"/>
            </w:pPr>
            <w:r>
              <w:rPr>
                <w:sz w:val="18"/>
              </w:rPr>
              <w:t>≥ 99.9%（年停机≤8.76小时）</w:t>
            </w:r>
          </w:p>
        </w:tc>
        <w:tc>
          <w:tcPr>
            <w:tcW w:w="3324" w:type="dxa"/>
          </w:tcPr>
          <w:p w14:paraId="0C1977E2">
            <w:pPr>
              <w:spacing w:after="0" w:line="240" w:lineRule="auto"/>
            </w:pPr>
            <w:r>
              <w:rPr>
                <w:sz w:val="18"/>
              </w:rPr>
              <w:t>监控统计</w:t>
            </w:r>
          </w:p>
        </w:tc>
      </w:tr>
      <w:tr w14:paraId="39A6E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5BD44434">
            <w:pPr>
              <w:spacing w:after="0" w:line="240" w:lineRule="auto"/>
            </w:pPr>
            <w:r>
              <w:rPr>
                <w:sz w:val="18"/>
              </w:rPr>
              <w:t>核心链路可用性</w:t>
            </w:r>
          </w:p>
        </w:tc>
        <w:tc>
          <w:tcPr>
            <w:tcW w:w="3324" w:type="dxa"/>
            <w:shd w:val="clear" w:color="auto" w:fill="D9E2F3"/>
          </w:tcPr>
          <w:p w14:paraId="21942FA5">
            <w:pPr>
              <w:spacing w:after="0" w:line="240" w:lineRule="auto"/>
            </w:pPr>
            <w:r>
              <w:rPr>
                <w:sz w:val="18"/>
              </w:rPr>
              <w:t>≥ 99.95%</w:t>
            </w:r>
          </w:p>
        </w:tc>
        <w:tc>
          <w:tcPr>
            <w:tcW w:w="3324" w:type="dxa"/>
            <w:shd w:val="clear" w:color="auto" w:fill="D9E2F3"/>
          </w:tcPr>
          <w:p w14:paraId="30C26C89">
            <w:pPr>
              <w:spacing w:after="0" w:line="240" w:lineRule="auto"/>
            </w:pPr>
            <w:r>
              <w:rPr>
                <w:sz w:val="18"/>
              </w:rPr>
              <w:t>链路监控</w:t>
            </w:r>
          </w:p>
        </w:tc>
      </w:tr>
      <w:tr w14:paraId="1AF65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0441293D">
            <w:pPr>
              <w:spacing w:after="0" w:line="240" w:lineRule="auto"/>
            </w:pPr>
            <w:r>
              <w:rPr>
                <w:sz w:val="18"/>
              </w:rPr>
              <w:t>RTO</w:t>
            </w:r>
          </w:p>
        </w:tc>
        <w:tc>
          <w:tcPr>
            <w:tcW w:w="3324" w:type="dxa"/>
          </w:tcPr>
          <w:p w14:paraId="2ACF854D">
            <w:pPr>
              <w:spacing w:after="0" w:line="240" w:lineRule="auto"/>
            </w:pPr>
            <w:r>
              <w:rPr>
                <w:sz w:val="18"/>
              </w:rPr>
              <w:t>≤ 30 分钟</w:t>
            </w:r>
          </w:p>
        </w:tc>
        <w:tc>
          <w:tcPr>
            <w:tcW w:w="3324" w:type="dxa"/>
          </w:tcPr>
          <w:p w14:paraId="1C386AD6">
            <w:pPr>
              <w:spacing w:after="0" w:line="240" w:lineRule="auto"/>
            </w:pPr>
            <w:r>
              <w:rPr>
                <w:sz w:val="18"/>
              </w:rPr>
              <w:t>故障演练</w:t>
            </w:r>
          </w:p>
        </w:tc>
      </w:tr>
      <w:tr w14:paraId="192CC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1EA0DE17">
            <w:pPr>
              <w:spacing w:after="0" w:line="240" w:lineRule="auto"/>
            </w:pPr>
            <w:r>
              <w:rPr>
                <w:sz w:val="18"/>
              </w:rPr>
              <w:t>RPO</w:t>
            </w:r>
          </w:p>
        </w:tc>
        <w:tc>
          <w:tcPr>
            <w:tcW w:w="3324" w:type="dxa"/>
            <w:shd w:val="clear" w:color="auto" w:fill="D9E2F3"/>
          </w:tcPr>
          <w:p w14:paraId="7D9E093C">
            <w:pPr>
              <w:spacing w:after="0" w:line="240" w:lineRule="auto"/>
            </w:pPr>
            <w:r>
              <w:rPr>
                <w:sz w:val="18"/>
              </w:rPr>
              <w:t>≤ 5 分钟</w:t>
            </w:r>
          </w:p>
        </w:tc>
        <w:tc>
          <w:tcPr>
            <w:tcW w:w="3324" w:type="dxa"/>
            <w:shd w:val="clear" w:color="auto" w:fill="D9E2F3"/>
          </w:tcPr>
          <w:p w14:paraId="749DEA6F">
            <w:pPr>
              <w:spacing w:after="0" w:line="240" w:lineRule="auto"/>
            </w:pPr>
            <w:r>
              <w:rPr>
                <w:sz w:val="18"/>
              </w:rPr>
              <w:t>备份策略验证</w:t>
            </w:r>
          </w:p>
        </w:tc>
      </w:tr>
      <w:tr w14:paraId="510FA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68BE3814">
            <w:pPr>
              <w:spacing w:after="0" w:line="240" w:lineRule="auto"/>
            </w:pPr>
            <w:r>
              <w:rPr>
                <w:sz w:val="18"/>
              </w:rPr>
              <w:t>支付回调可达性</w:t>
            </w:r>
          </w:p>
        </w:tc>
        <w:tc>
          <w:tcPr>
            <w:tcW w:w="3324" w:type="dxa"/>
          </w:tcPr>
          <w:p w14:paraId="01BDAF78">
            <w:pPr>
              <w:spacing w:after="0" w:line="240" w:lineRule="auto"/>
            </w:pPr>
            <w:r>
              <w:rPr>
                <w:sz w:val="18"/>
              </w:rPr>
              <w:t>100%</w:t>
            </w:r>
          </w:p>
        </w:tc>
        <w:tc>
          <w:tcPr>
            <w:tcW w:w="3324" w:type="dxa"/>
          </w:tcPr>
          <w:p w14:paraId="0B09B170">
            <w:pPr>
              <w:spacing w:after="0" w:line="240" w:lineRule="auto"/>
            </w:pPr>
            <w:r>
              <w:rPr>
                <w:sz w:val="18"/>
              </w:rPr>
              <w:t>重试机制</w:t>
            </w:r>
          </w:p>
        </w:tc>
      </w:tr>
    </w:tbl>
    <w:p w14:paraId="5A87D8F8"/>
    <w:p w14:paraId="698573C7">
      <w:r>
        <w:rPr>
          <w:b/>
        </w:rPr>
        <w:t>保障措施：</w:t>
      </w:r>
      <w:r>
        <w:t xml:space="preserve"> 应用集群无单点、MySQL主从自动转移、Redis哨兵、Nginx健康检查、定时任务自动补偿。</w:t>
      </w:r>
    </w:p>
    <w:p w14:paraId="74E12C3F">
      <w:pPr>
        <w:pStyle w:val="5"/>
      </w:pPr>
      <w:r>
        <w:t>6.3 安全性需求</w:t>
      </w:r>
    </w:p>
    <w:p w14:paraId="13B7E4D1">
      <w:r>
        <w:rPr>
          <w:b/>
        </w:rPr>
        <w:t>身份认证：</w:t>
      </w:r>
    </w:p>
    <w:p w14:paraId="5BC54BE1">
      <w:pPr>
        <w:pStyle w:val="16"/>
      </w:pPr>
      <w:r>
        <w:t>密码 BCrypt 加盐哈希</w:t>
      </w:r>
    </w:p>
    <w:p w14:paraId="22C48085">
      <w:pPr>
        <w:pStyle w:val="16"/>
      </w:pPr>
      <w:r>
        <w:t>JWT + Redis 黑名单，有效期 2 小时</w:t>
      </w:r>
    </w:p>
    <w:p w14:paraId="1E1C4E2D">
      <w:pPr>
        <w:pStyle w:val="16"/>
      </w:pPr>
      <w:r>
        <w:t>接口级 RBAC 权限拦截</w:t>
      </w:r>
    </w:p>
    <w:p w14:paraId="74303868">
      <w:pPr>
        <w:pStyle w:val="16"/>
      </w:pPr>
      <w:r>
        <w:t>强制学号实名认证</w:t>
      </w:r>
    </w:p>
    <w:p w14:paraId="602B5EF9">
      <w:r>
        <w:rPr>
          <w:b/>
        </w:rPr>
        <w:t>数据安全：</w:t>
      </w:r>
    </w:p>
    <w:p w14:paraId="35691E50">
      <w:pPr>
        <w:pStyle w:val="16"/>
      </w:pPr>
      <w:r>
        <w:t>全站 HTTPS（TLS 1.2+）</w:t>
      </w:r>
    </w:p>
    <w:p w14:paraId="29969D83">
      <w:pPr>
        <w:pStyle w:val="16"/>
      </w:pPr>
      <w:r>
        <w:t>手机号/银行卡 AES 加密存储，接口返回脱敏</w:t>
      </w:r>
    </w:p>
    <w:p w14:paraId="3B8FD9BE">
      <w:pPr>
        <w:pStyle w:val="16"/>
      </w:pPr>
      <w:r>
        <w:t>MyBatis 参数化查询防 SQL 注入</w:t>
      </w:r>
    </w:p>
    <w:p w14:paraId="3C13515C">
      <w:pPr>
        <w:pStyle w:val="16"/>
      </w:pPr>
      <w:r>
        <w:t>XSS/CSRF 防护</w:t>
      </w:r>
    </w:p>
    <w:p w14:paraId="4DC189A5">
      <w:r>
        <w:rPr>
          <w:b/>
        </w:rPr>
        <w:t>接口安全：</w:t>
      </w:r>
    </w:p>
    <w:p w14:paraId="4D22245C">
      <w:pPr>
        <w:pStyle w:val="16"/>
      </w:pPr>
      <w:r>
        <w:t>支付回调 SDK 验签 + 金额校验</w:t>
      </w:r>
    </w:p>
    <w:p w14:paraId="17D91CC9">
      <w:pPr>
        <w:pStyle w:val="16"/>
      </w:pPr>
      <w:r>
        <w:t>单用户 100次/分钟、单IP 500次/分钟限流</w:t>
      </w:r>
    </w:p>
    <w:p w14:paraId="754352C0">
      <w:pPr>
        <w:pStyle w:val="16"/>
      </w:pPr>
      <w:r>
        <w:t>关键操作 nonce + timestamp 防重放</w:t>
      </w:r>
    </w:p>
    <w:p w14:paraId="3B582B1A">
      <w:pPr>
        <w:pStyle w:val="16"/>
      </w:pPr>
      <w:r>
        <w:t>下单/支付/退款接口幂等</w:t>
      </w:r>
    </w:p>
    <w:p w14:paraId="62E84C63">
      <w:pPr>
        <w:pStyle w:val="16"/>
      </w:pPr>
      <w:r>
        <w:t>提现/改密码需短信验证码二次验证</w:t>
      </w:r>
    </w:p>
    <w:p w14:paraId="588D5947">
      <w:r>
        <w:rPr>
          <w:b/>
        </w:rPr>
        <w:t>脱敏规则：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A928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4472C4"/>
          </w:tcPr>
          <w:p w14:paraId="2621A2F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数据</w:t>
            </w:r>
          </w:p>
        </w:tc>
        <w:tc>
          <w:tcPr>
            <w:tcW w:w="3324" w:type="dxa"/>
            <w:shd w:val="clear" w:color="auto" w:fill="4472C4"/>
          </w:tcPr>
          <w:p w14:paraId="2D01B1C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脱敏前</w:t>
            </w:r>
          </w:p>
        </w:tc>
        <w:tc>
          <w:tcPr>
            <w:tcW w:w="3324" w:type="dxa"/>
            <w:shd w:val="clear" w:color="auto" w:fill="4472C4"/>
          </w:tcPr>
          <w:p w14:paraId="766FA51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脱敏后</w:t>
            </w:r>
          </w:p>
        </w:tc>
      </w:tr>
      <w:tr w14:paraId="7502E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03BAADA2">
            <w:pPr>
              <w:spacing w:after="0" w:line="240" w:lineRule="auto"/>
            </w:pPr>
            <w:r>
              <w:rPr>
                <w:sz w:val="18"/>
              </w:rPr>
              <w:t>手机号</w:t>
            </w:r>
          </w:p>
        </w:tc>
        <w:tc>
          <w:tcPr>
            <w:tcW w:w="3324" w:type="dxa"/>
          </w:tcPr>
          <w:p w14:paraId="06787B97">
            <w:pPr>
              <w:spacing w:after="0" w:line="240" w:lineRule="auto"/>
            </w:pPr>
            <w:r>
              <w:rPr>
                <w:sz w:val="18"/>
              </w:rPr>
              <w:t>13800138000</w:t>
            </w:r>
          </w:p>
        </w:tc>
        <w:tc>
          <w:tcPr>
            <w:tcW w:w="3324" w:type="dxa"/>
          </w:tcPr>
          <w:p w14:paraId="0D7AD2C5">
            <w:pPr>
              <w:spacing w:after="0" w:line="240" w:lineRule="auto"/>
            </w:pPr>
            <w:r>
              <w:rPr>
                <w:sz w:val="18"/>
              </w:rPr>
              <w:t>138****8000</w:t>
            </w:r>
          </w:p>
        </w:tc>
      </w:tr>
      <w:tr w14:paraId="47A77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77647592">
            <w:pPr>
              <w:spacing w:after="0" w:line="240" w:lineRule="auto"/>
            </w:pPr>
            <w:r>
              <w:rPr>
                <w:sz w:val="18"/>
              </w:rPr>
              <w:t>学号</w:t>
            </w:r>
          </w:p>
        </w:tc>
        <w:tc>
          <w:tcPr>
            <w:tcW w:w="3324" w:type="dxa"/>
            <w:shd w:val="clear" w:color="auto" w:fill="D9E2F3"/>
          </w:tcPr>
          <w:p w14:paraId="7CE40F62">
            <w:pPr>
              <w:spacing w:after="0" w:line="240" w:lineRule="auto"/>
            </w:pPr>
            <w:r>
              <w:rPr>
                <w:sz w:val="18"/>
              </w:rPr>
              <w:t>2021001001</w:t>
            </w:r>
          </w:p>
        </w:tc>
        <w:tc>
          <w:tcPr>
            <w:tcW w:w="3324" w:type="dxa"/>
            <w:shd w:val="clear" w:color="auto" w:fill="D9E2F3"/>
          </w:tcPr>
          <w:p w14:paraId="2A3A2087">
            <w:pPr>
              <w:spacing w:after="0" w:line="240" w:lineRule="auto"/>
            </w:pPr>
            <w:r>
              <w:rPr>
                <w:sz w:val="18"/>
              </w:rPr>
              <w:t>2021****01</w:t>
            </w:r>
          </w:p>
        </w:tc>
      </w:tr>
      <w:tr w14:paraId="53F2E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497B1303">
            <w:pPr>
              <w:spacing w:after="0" w:line="240" w:lineRule="auto"/>
            </w:pPr>
            <w:r>
              <w:rPr>
                <w:sz w:val="18"/>
              </w:rPr>
              <w:t>银行卡</w:t>
            </w:r>
          </w:p>
        </w:tc>
        <w:tc>
          <w:tcPr>
            <w:tcW w:w="3324" w:type="dxa"/>
          </w:tcPr>
          <w:p w14:paraId="273E21C6">
            <w:pPr>
              <w:spacing w:after="0" w:line="240" w:lineRule="auto"/>
            </w:pPr>
            <w:r>
              <w:rPr>
                <w:sz w:val="18"/>
              </w:rPr>
              <w:t>6222021234567890123</w:t>
            </w:r>
          </w:p>
        </w:tc>
        <w:tc>
          <w:tcPr>
            <w:tcW w:w="3324" w:type="dxa"/>
          </w:tcPr>
          <w:p w14:paraId="69A45A78">
            <w:pPr>
              <w:spacing w:after="0" w:line="240" w:lineRule="auto"/>
            </w:pPr>
            <w:r>
              <w:rPr>
                <w:sz w:val="18"/>
              </w:rPr>
              <w:t>6222****0123</w:t>
            </w:r>
          </w:p>
        </w:tc>
      </w:tr>
    </w:tbl>
    <w:p w14:paraId="2C91110B"/>
    <w:p w14:paraId="12054B8F">
      <w:r>
        <w:rPr>
          <w:b/>
        </w:rPr>
        <w:t>合规：</w:t>
      </w:r>
      <w:r>
        <w:t xml:space="preserve"> 交易数据留存≥3年，日志≥6个月，等保2.0三级。</w:t>
      </w:r>
    </w:p>
    <w:p w14:paraId="48FA73C9">
      <w:pPr>
        <w:pStyle w:val="5"/>
      </w:pPr>
      <w:r>
        <w:t>6.4 可扩展性需求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6D82A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4472C4"/>
          </w:tcPr>
          <w:p w14:paraId="41FB5BA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需求</w:t>
            </w:r>
          </w:p>
        </w:tc>
        <w:tc>
          <w:tcPr>
            <w:tcW w:w="4986" w:type="dxa"/>
            <w:shd w:val="clear" w:color="auto" w:fill="4472C4"/>
          </w:tcPr>
          <w:p w14:paraId="11851BB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5BDF4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5355E23C">
            <w:pPr>
              <w:spacing w:after="0" w:line="240" w:lineRule="auto"/>
            </w:pPr>
            <w:r>
              <w:rPr>
                <w:sz w:val="18"/>
              </w:rPr>
              <w:t>应用水平扩展</w:t>
            </w:r>
          </w:p>
        </w:tc>
        <w:tc>
          <w:tcPr>
            <w:tcW w:w="4986" w:type="dxa"/>
          </w:tcPr>
          <w:p w14:paraId="5A90F61E">
            <w:pPr>
              <w:spacing w:after="0" w:line="240" w:lineRule="auto"/>
            </w:pPr>
            <w:r>
              <w:rPr>
                <w:sz w:val="18"/>
              </w:rPr>
              <w:t>新增节点流量自动分配</w:t>
            </w:r>
          </w:p>
        </w:tc>
      </w:tr>
      <w:tr w14:paraId="5F50C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2F3"/>
          </w:tcPr>
          <w:p w14:paraId="166CF020">
            <w:pPr>
              <w:spacing w:after="0" w:line="240" w:lineRule="auto"/>
            </w:pPr>
            <w:r>
              <w:rPr>
                <w:sz w:val="18"/>
              </w:rPr>
              <w:t>数据库扩展</w:t>
            </w:r>
          </w:p>
        </w:tc>
        <w:tc>
          <w:tcPr>
            <w:tcW w:w="4986" w:type="dxa"/>
            <w:shd w:val="clear" w:color="auto" w:fill="D9E2F3"/>
          </w:tcPr>
          <w:p w14:paraId="0184D55A">
            <w:pPr>
              <w:spacing w:after="0" w:line="240" w:lineRule="auto"/>
            </w:pPr>
            <w:r>
              <w:rPr>
                <w:sz w:val="18"/>
              </w:rPr>
              <w:t>按 user_id 分库分表，支持 1000万+ 用户</w:t>
            </w:r>
          </w:p>
        </w:tc>
      </w:tr>
      <w:tr w14:paraId="03829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0D322B3C">
            <w:pPr>
              <w:spacing w:after="0" w:line="240" w:lineRule="auto"/>
            </w:pPr>
            <w:r>
              <w:rPr>
                <w:sz w:val="18"/>
              </w:rPr>
              <w:t>读写分离</w:t>
            </w:r>
          </w:p>
        </w:tc>
        <w:tc>
          <w:tcPr>
            <w:tcW w:w="4986" w:type="dxa"/>
          </w:tcPr>
          <w:p w14:paraId="17A8C581">
            <w:pPr>
              <w:spacing w:after="0" w:line="240" w:lineRule="auto"/>
            </w:pPr>
            <w:r>
              <w:rPr>
                <w:sz w:val="18"/>
              </w:rPr>
              <w:t>读走从库，写走主库</w:t>
            </w:r>
          </w:p>
        </w:tc>
      </w:tr>
      <w:tr w14:paraId="438A1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2F3"/>
          </w:tcPr>
          <w:p w14:paraId="560F2C74">
            <w:pPr>
              <w:spacing w:after="0" w:line="240" w:lineRule="auto"/>
            </w:pPr>
            <w:r>
              <w:rPr>
                <w:sz w:val="18"/>
              </w:rPr>
              <w:t>缓存扩展</w:t>
            </w:r>
          </w:p>
        </w:tc>
        <w:tc>
          <w:tcPr>
            <w:tcW w:w="4986" w:type="dxa"/>
            <w:shd w:val="clear" w:color="auto" w:fill="D9E2F3"/>
          </w:tcPr>
          <w:p w14:paraId="227D8120">
            <w:pPr>
              <w:spacing w:after="0" w:line="240" w:lineRule="auto"/>
            </w:pPr>
            <w:r>
              <w:rPr>
                <w:sz w:val="18"/>
              </w:rPr>
              <w:t>Redis 集群支持 100GB+</w:t>
            </w:r>
          </w:p>
        </w:tc>
      </w:tr>
      <w:tr w14:paraId="66B04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1AC2579A">
            <w:pPr>
              <w:spacing w:after="0" w:line="240" w:lineRule="auto"/>
            </w:pPr>
            <w:r>
              <w:rPr>
                <w:sz w:val="18"/>
              </w:rPr>
              <w:t>多租户</w:t>
            </w:r>
          </w:p>
        </w:tc>
        <w:tc>
          <w:tcPr>
            <w:tcW w:w="4986" w:type="dxa"/>
          </w:tcPr>
          <w:p w14:paraId="565152EA">
            <w:pPr>
              <w:spacing w:after="0" w:line="240" w:lineRule="auto"/>
            </w:pPr>
            <w:r>
              <w:rPr>
                <w:sz w:val="18"/>
              </w:rPr>
              <w:t>按 school 字段数据隔离</w:t>
            </w:r>
          </w:p>
        </w:tc>
      </w:tr>
      <w:tr w14:paraId="27242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2F3"/>
          </w:tcPr>
          <w:p w14:paraId="6888051B">
            <w:pPr>
              <w:spacing w:after="0" w:line="240" w:lineRule="auto"/>
            </w:pPr>
            <w:r>
              <w:rPr>
                <w:sz w:val="18"/>
              </w:rPr>
              <w:t>类目扩展</w:t>
            </w:r>
          </w:p>
        </w:tc>
        <w:tc>
          <w:tcPr>
            <w:tcW w:w="4986" w:type="dxa"/>
            <w:shd w:val="clear" w:color="auto" w:fill="D9E2F3"/>
          </w:tcPr>
          <w:p w14:paraId="218B698B">
            <w:pPr>
              <w:spacing w:after="0" w:line="240" w:lineRule="auto"/>
            </w:pPr>
            <w:r>
              <w:rPr>
                <w:sz w:val="18"/>
              </w:rPr>
              <w:t>无限层级，运营动态配置</w:t>
            </w:r>
          </w:p>
        </w:tc>
      </w:tr>
      <w:tr w14:paraId="157F4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6A697E7A">
            <w:pPr>
              <w:spacing w:after="0" w:line="240" w:lineRule="auto"/>
            </w:pPr>
            <w:r>
              <w:rPr>
                <w:sz w:val="18"/>
              </w:rPr>
              <w:t>支付/配送方式扩展</w:t>
            </w:r>
          </w:p>
        </w:tc>
        <w:tc>
          <w:tcPr>
            <w:tcW w:w="4986" w:type="dxa"/>
          </w:tcPr>
          <w:p w14:paraId="0A05D39C">
            <w:pPr>
              <w:spacing w:after="0" w:line="240" w:lineRule="auto"/>
            </w:pPr>
            <w:r>
              <w:rPr>
                <w:sz w:val="18"/>
              </w:rPr>
              <w:t>支持新增渠道</w:t>
            </w:r>
          </w:p>
        </w:tc>
      </w:tr>
    </w:tbl>
    <w:p w14:paraId="18CFD5FB"/>
    <w:p w14:paraId="71710213">
      <w:pPr>
        <w:pStyle w:val="5"/>
      </w:pPr>
      <w:r>
        <w:t>6.5 可维护性需求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7D2B4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986" w:type="dxa"/>
            <w:shd w:val="clear" w:color="auto" w:fill="4472C4"/>
          </w:tcPr>
          <w:p w14:paraId="3559CF4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需求</w:t>
            </w:r>
          </w:p>
        </w:tc>
        <w:tc>
          <w:tcPr>
            <w:tcW w:w="4986" w:type="dxa"/>
            <w:shd w:val="clear" w:color="auto" w:fill="4472C4"/>
          </w:tcPr>
          <w:p w14:paraId="19CDEE9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</w:tr>
      <w:tr w14:paraId="1F319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467BFBA5">
            <w:pPr>
              <w:spacing w:after="0" w:line="240" w:lineRule="auto"/>
            </w:pPr>
            <w:r>
              <w:rPr>
                <w:sz w:val="18"/>
              </w:rPr>
              <w:t>代码规范</w:t>
            </w:r>
          </w:p>
        </w:tc>
        <w:tc>
          <w:tcPr>
            <w:tcW w:w="4986" w:type="dxa"/>
          </w:tcPr>
          <w:p w14:paraId="5FA8AE4C">
            <w:pPr>
              <w:spacing w:after="0" w:line="240" w:lineRule="auto"/>
            </w:pPr>
            <w:r>
              <w:rPr>
                <w:sz w:val="18"/>
              </w:rPr>
              <w:t>Alibaba Java 规范 + ESLint</w:t>
            </w:r>
          </w:p>
        </w:tc>
      </w:tr>
      <w:tr w14:paraId="0936A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2F3"/>
          </w:tcPr>
          <w:p w14:paraId="1DC5DF3A">
            <w:pPr>
              <w:spacing w:after="0" w:line="240" w:lineRule="auto"/>
            </w:pPr>
            <w:r>
              <w:rPr>
                <w:sz w:val="18"/>
              </w:rPr>
              <w:t>注释覆盖率</w:t>
            </w:r>
          </w:p>
        </w:tc>
        <w:tc>
          <w:tcPr>
            <w:tcW w:w="4986" w:type="dxa"/>
            <w:shd w:val="clear" w:color="auto" w:fill="D9E2F3"/>
          </w:tcPr>
          <w:p w14:paraId="6D929C7A">
            <w:pPr>
              <w:spacing w:after="0" w:line="240" w:lineRule="auto"/>
            </w:pPr>
            <w:r>
              <w:rPr>
                <w:sz w:val="18"/>
              </w:rPr>
              <w:t>核心类/方法 ≥ 80%</w:t>
            </w:r>
          </w:p>
        </w:tc>
      </w:tr>
      <w:tr w14:paraId="56282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46E1356F">
            <w:pPr>
              <w:spacing w:after="0" w:line="240" w:lineRule="auto"/>
            </w:pPr>
            <w:r>
              <w:rPr>
                <w:sz w:val="18"/>
              </w:rPr>
              <w:t>方法圈复杂度</w:t>
            </w:r>
          </w:p>
        </w:tc>
        <w:tc>
          <w:tcPr>
            <w:tcW w:w="4986" w:type="dxa"/>
          </w:tcPr>
          <w:p w14:paraId="2B1A6B24">
            <w:pPr>
              <w:spacing w:after="0" w:line="240" w:lineRule="auto"/>
            </w:pPr>
            <w:r>
              <w:rPr>
                <w:sz w:val="18"/>
              </w:rPr>
              <w:t>≤ 15</w:t>
            </w:r>
          </w:p>
        </w:tc>
      </w:tr>
      <w:tr w14:paraId="6A5E5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2F3"/>
          </w:tcPr>
          <w:p w14:paraId="6D07AD41">
            <w:pPr>
              <w:spacing w:after="0" w:line="240" w:lineRule="auto"/>
            </w:pPr>
            <w:r>
              <w:rPr>
                <w:sz w:val="18"/>
              </w:rPr>
              <w:t>单元测试覆盖率</w:t>
            </w:r>
          </w:p>
        </w:tc>
        <w:tc>
          <w:tcPr>
            <w:tcW w:w="4986" w:type="dxa"/>
            <w:shd w:val="clear" w:color="auto" w:fill="D9E2F3"/>
          </w:tcPr>
          <w:p w14:paraId="46FECAD0">
            <w:pPr>
              <w:spacing w:after="0" w:line="240" w:lineRule="auto"/>
            </w:pPr>
            <w:r>
              <w:rPr>
                <w:sz w:val="18"/>
              </w:rPr>
              <w:t>核心 Service ≥ 70%</w:t>
            </w:r>
          </w:p>
        </w:tc>
      </w:tr>
      <w:tr w14:paraId="20860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02E6172D">
            <w:pPr>
              <w:spacing w:after="0" w:line="240" w:lineRule="auto"/>
            </w:pPr>
            <w:r>
              <w:rPr>
                <w:sz w:val="18"/>
              </w:rPr>
              <w:t>接口测试覆盖率</w:t>
            </w:r>
          </w:p>
        </w:tc>
        <w:tc>
          <w:tcPr>
            <w:tcW w:w="4986" w:type="dxa"/>
          </w:tcPr>
          <w:p w14:paraId="02F5DC81">
            <w:pPr>
              <w:spacing w:after="0" w:line="240" w:lineRule="auto"/>
            </w:pPr>
            <w:r>
              <w:rPr>
                <w:sz w:val="18"/>
              </w:rPr>
              <w:t>100%</w:t>
            </w:r>
          </w:p>
        </w:tc>
      </w:tr>
      <w:tr w14:paraId="173F4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2F3"/>
          </w:tcPr>
          <w:p w14:paraId="20F633D8">
            <w:pPr>
              <w:spacing w:after="0" w:line="240" w:lineRule="auto"/>
            </w:pPr>
            <w:r>
              <w:rPr>
                <w:sz w:val="18"/>
              </w:rPr>
              <w:t>部署方式</w:t>
            </w:r>
          </w:p>
        </w:tc>
        <w:tc>
          <w:tcPr>
            <w:tcW w:w="4986" w:type="dxa"/>
            <w:shd w:val="clear" w:color="auto" w:fill="D9E2F3"/>
          </w:tcPr>
          <w:p w14:paraId="5EB70F71">
            <w:pPr>
              <w:spacing w:after="0" w:line="240" w:lineRule="auto"/>
            </w:pPr>
            <w:r>
              <w:rPr>
                <w:sz w:val="18"/>
              </w:rPr>
              <w:t>Docker + Docker Compose</w:t>
            </w:r>
          </w:p>
        </w:tc>
      </w:tr>
      <w:tr w14:paraId="0CC6B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6639DAC0">
            <w:pPr>
              <w:spacing w:after="0" w:line="240" w:lineRule="auto"/>
            </w:pPr>
            <w:r>
              <w:rPr>
                <w:sz w:val="18"/>
              </w:rPr>
              <w:t>CI/CD</w:t>
            </w:r>
          </w:p>
        </w:tc>
        <w:tc>
          <w:tcPr>
            <w:tcW w:w="4986" w:type="dxa"/>
          </w:tcPr>
          <w:p w14:paraId="0527E6E8">
            <w:pPr>
              <w:spacing w:after="0" w:line="240" w:lineRule="auto"/>
            </w:pPr>
            <w:r>
              <w:rPr>
                <w:sz w:val="18"/>
              </w:rPr>
              <w:t>Jenkins 自动构建测试部署</w:t>
            </w:r>
          </w:p>
        </w:tc>
      </w:tr>
      <w:tr w14:paraId="1343E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2F3"/>
          </w:tcPr>
          <w:p w14:paraId="1C4E8B75">
            <w:pPr>
              <w:spacing w:after="0" w:line="240" w:lineRule="auto"/>
            </w:pPr>
            <w:r>
              <w:rPr>
                <w:sz w:val="18"/>
              </w:rPr>
              <w:t>配置中心</w:t>
            </w:r>
          </w:p>
        </w:tc>
        <w:tc>
          <w:tcPr>
            <w:tcW w:w="4986" w:type="dxa"/>
            <w:shd w:val="clear" w:color="auto" w:fill="D9E2F3"/>
          </w:tcPr>
          <w:p w14:paraId="5E3D1BFC">
            <w:pPr>
              <w:spacing w:after="0" w:line="240" w:lineRule="auto"/>
            </w:pPr>
            <w:r>
              <w:rPr>
                <w:sz w:val="18"/>
              </w:rPr>
              <w:t>Nacos / Apollo</w:t>
            </w:r>
          </w:p>
        </w:tc>
      </w:tr>
      <w:tr w14:paraId="369DB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2092CE23">
            <w:pPr>
              <w:spacing w:after="0" w:line="240" w:lineRule="auto"/>
            </w:pPr>
            <w:r>
              <w:rPr>
                <w:sz w:val="18"/>
              </w:rPr>
              <w:t>回滚时间</w:t>
            </w:r>
          </w:p>
        </w:tc>
        <w:tc>
          <w:tcPr>
            <w:tcW w:w="4986" w:type="dxa"/>
          </w:tcPr>
          <w:p w14:paraId="1612353A">
            <w:pPr>
              <w:spacing w:after="0" w:line="240" w:lineRule="auto"/>
            </w:pPr>
            <w:r>
              <w:rPr>
                <w:sz w:val="18"/>
              </w:rPr>
              <w:t>≤ 5 分钟</w:t>
            </w:r>
          </w:p>
        </w:tc>
      </w:tr>
    </w:tbl>
    <w:p w14:paraId="1B2634BF"/>
    <w:p w14:paraId="4F66B393">
      <w:r>
        <w:rPr>
          <w:b/>
        </w:rPr>
        <w:t>日志监控：</w:t>
      </w:r>
    </w:p>
    <w:p w14:paraId="07F23BB4">
      <w:pPr>
        <w:pStyle w:val="16"/>
      </w:pPr>
      <w:r>
        <w:t>四级日志（DEBUG/INFO/WARN/ERROR）</w:t>
      </w:r>
    </w:p>
    <w:p w14:paraId="54AFA7B5">
      <w:pPr>
        <w:pStyle w:val="16"/>
      </w:pPr>
      <w:r>
        <w:t>全链路 traceId</w:t>
      </w:r>
    </w:p>
    <w:p w14:paraId="37DD3618">
      <w:pPr>
        <w:pStyle w:val="16"/>
      </w:pPr>
      <w:r>
        <w:t>慢接口 &gt;2秒告警，ERROR 5分钟&gt;10条告警</w:t>
      </w:r>
    </w:p>
    <w:p w14:paraId="7447486C">
      <w:pPr>
        <w:pStyle w:val="16"/>
      </w:pPr>
      <w:r>
        <w:t>业务大盘：订单量、支付成功率、退款率</w:t>
      </w:r>
    </w:p>
    <w:p w14:paraId="4AEF3DA1">
      <w:pPr>
        <w:pStyle w:val="5"/>
      </w:pPr>
      <w:r>
        <w:t>6.6 兼容性需求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19053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4472C4"/>
          </w:tcPr>
          <w:p w14:paraId="4DE5CAC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需求</w:t>
            </w:r>
          </w:p>
        </w:tc>
        <w:tc>
          <w:tcPr>
            <w:tcW w:w="4986" w:type="dxa"/>
            <w:shd w:val="clear" w:color="auto" w:fill="4472C4"/>
          </w:tcPr>
          <w:p w14:paraId="7F42779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</w:tr>
      <w:tr w14:paraId="1E066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114AF2C6">
            <w:pPr>
              <w:spacing w:after="0" w:line="240" w:lineRule="auto"/>
            </w:pPr>
            <w:r>
              <w:rPr>
                <w:sz w:val="18"/>
              </w:rPr>
              <w:t>浏览器</w:t>
            </w:r>
          </w:p>
        </w:tc>
        <w:tc>
          <w:tcPr>
            <w:tcW w:w="4986" w:type="dxa"/>
          </w:tcPr>
          <w:p w14:paraId="45EFFD41">
            <w:pPr>
              <w:spacing w:after="0" w:line="240" w:lineRule="auto"/>
            </w:pPr>
            <w:r>
              <w:rPr>
                <w:sz w:val="18"/>
              </w:rPr>
              <w:t>Chrome 90+、Edge 90+、Firefox 88+、Safari 14+</w:t>
            </w:r>
          </w:p>
        </w:tc>
      </w:tr>
      <w:tr w14:paraId="0DD58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2F3"/>
          </w:tcPr>
          <w:p w14:paraId="09186943">
            <w:pPr>
              <w:spacing w:after="0" w:line="240" w:lineRule="auto"/>
            </w:pPr>
            <w:r>
              <w:rPr>
                <w:sz w:val="18"/>
              </w:rPr>
              <w:t>移动端</w:t>
            </w:r>
          </w:p>
        </w:tc>
        <w:tc>
          <w:tcPr>
            <w:tcW w:w="4986" w:type="dxa"/>
            <w:shd w:val="clear" w:color="auto" w:fill="D9E2F3"/>
          </w:tcPr>
          <w:p w14:paraId="18B0CC97">
            <w:pPr>
              <w:spacing w:after="0" w:line="240" w:lineRule="auto"/>
            </w:pPr>
            <w:r>
              <w:rPr>
                <w:sz w:val="18"/>
              </w:rPr>
              <w:t>iOS 12+、Android 8+、微信内置浏览器</w:t>
            </w:r>
          </w:p>
        </w:tc>
      </w:tr>
      <w:tr w14:paraId="6F76E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27D02445">
            <w:pPr>
              <w:spacing w:after="0" w:line="240" w:lineRule="auto"/>
            </w:pPr>
            <w:r>
              <w:rPr>
                <w:sz w:val="18"/>
              </w:rPr>
              <w:t>屏幕适配</w:t>
            </w:r>
          </w:p>
        </w:tc>
        <w:tc>
          <w:tcPr>
            <w:tcW w:w="4986" w:type="dxa"/>
          </w:tcPr>
          <w:p w14:paraId="53C850B7">
            <w:pPr>
              <w:spacing w:after="0" w:line="240" w:lineRule="auto"/>
            </w:pPr>
            <w:r>
              <w:rPr>
                <w:sz w:val="18"/>
              </w:rPr>
              <w:t>1920×1080、1366×768、375×667</w:t>
            </w:r>
          </w:p>
        </w:tc>
      </w:tr>
      <w:tr w14:paraId="24CB5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2F3"/>
          </w:tcPr>
          <w:p w14:paraId="26137367">
            <w:pPr>
              <w:spacing w:after="0" w:line="240" w:lineRule="auto"/>
            </w:pPr>
            <w:r>
              <w:rPr>
                <w:sz w:val="18"/>
              </w:rPr>
              <w:t>数据库</w:t>
            </w:r>
          </w:p>
        </w:tc>
        <w:tc>
          <w:tcPr>
            <w:tcW w:w="4986" w:type="dxa"/>
            <w:shd w:val="clear" w:color="auto" w:fill="D9E2F3"/>
          </w:tcPr>
          <w:p w14:paraId="11338CC5">
            <w:pPr>
              <w:spacing w:after="0" w:line="240" w:lineRule="auto"/>
            </w:pPr>
            <w:r>
              <w:rPr>
                <w:sz w:val="18"/>
              </w:rPr>
              <w:t>MySQL 8.0+</w:t>
            </w:r>
          </w:p>
        </w:tc>
      </w:tr>
      <w:tr w14:paraId="64947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646CE78F">
            <w:pPr>
              <w:spacing w:after="0" w:line="240" w:lineRule="auto"/>
            </w:pPr>
            <w:r>
              <w:rPr>
                <w:sz w:val="18"/>
              </w:rPr>
              <w:t>部署系统</w:t>
            </w:r>
          </w:p>
        </w:tc>
        <w:tc>
          <w:tcPr>
            <w:tcW w:w="4986" w:type="dxa"/>
          </w:tcPr>
          <w:p w14:paraId="7D10F49C">
            <w:pPr>
              <w:spacing w:after="0" w:line="240" w:lineRule="auto"/>
            </w:pPr>
            <w:r>
              <w:rPr>
                <w:sz w:val="18"/>
              </w:rPr>
              <w:t>Linux CentOS 7+ / Ubuntu 20.04+</w:t>
            </w:r>
          </w:p>
        </w:tc>
      </w:tr>
    </w:tbl>
    <w:p w14:paraId="276A9A4E"/>
    <w:p w14:paraId="73D6EA1E">
      <w:pPr>
        <w:pStyle w:val="5"/>
      </w:pPr>
      <w:r>
        <w:t>6.7 非功能需求汇总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1AC57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4472C4"/>
          </w:tcPr>
          <w:p w14:paraId="600279A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类别</w:t>
            </w:r>
          </w:p>
        </w:tc>
        <w:tc>
          <w:tcPr>
            <w:tcW w:w="3324" w:type="dxa"/>
            <w:shd w:val="clear" w:color="auto" w:fill="4472C4"/>
          </w:tcPr>
          <w:p w14:paraId="664605A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核心指标</w:t>
            </w:r>
          </w:p>
        </w:tc>
        <w:tc>
          <w:tcPr>
            <w:tcW w:w="3324" w:type="dxa"/>
            <w:shd w:val="clear" w:color="auto" w:fill="4472C4"/>
          </w:tcPr>
          <w:p w14:paraId="7628B35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目标值</w:t>
            </w:r>
          </w:p>
        </w:tc>
      </w:tr>
      <w:tr w14:paraId="7B126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7044CBB0">
            <w:pPr>
              <w:spacing w:after="0" w:line="240" w:lineRule="auto"/>
            </w:pPr>
            <w:r>
              <w:rPr>
                <w:sz w:val="18"/>
              </w:rPr>
              <w:t>性能</w:t>
            </w:r>
          </w:p>
        </w:tc>
        <w:tc>
          <w:tcPr>
            <w:tcW w:w="3324" w:type="dxa"/>
          </w:tcPr>
          <w:p w14:paraId="79BFF042">
            <w:pPr>
              <w:spacing w:after="0" w:line="240" w:lineRule="auto"/>
            </w:pPr>
            <w:r>
              <w:rPr>
                <w:sz w:val="18"/>
              </w:rPr>
              <w:t>首页加载 P95</w:t>
            </w:r>
          </w:p>
        </w:tc>
        <w:tc>
          <w:tcPr>
            <w:tcW w:w="3324" w:type="dxa"/>
          </w:tcPr>
          <w:p w14:paraId="765C57D6">
            <w:pPr>
              <w:spacing w:after="0" w:line="240" w:lineRule="auto"/>
            </w:pPr>
            <w:r>
              <w:rPr>
                <w:sz w:val="18"/>
              </w:rPr>
              <w:t>≤ 2 秒</w:t>
            </w:r>
          </w:p>
        </w:tc>
      </w:tr>
      <w:tr w14:paraId="1D264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70FF8943">
            <w:pPr>
              <w:spacing w:after="0" w:line="240" w:lineRule="auto"/>
            </w:pPr>
            <w:r>
              <w:rPr>
                <w:sz w:val="18"/>
              </w:rPr>
              <w:t>性能</w:t>
            </w:r>
          </w:p>
        </w:tc>
        <w:tc>
          <w:tcPr>
            <w:tcW w:w="3324" w:type="dxa"/>
            <w:shd w:val="clear" w:color="auto" w:fill="D9E2F3"/>
          </w:tcPr>
          <w:p w14:paraId="585E0BED">
            <w:pPr>
              <w:spacing w:after="0" w:line="240" w:lineRule="auto"/>
            </w:pPr>
            <w:r>
              <w:rPr>
                <w:sz w:val="18"/>
              </w:rPr>
              <w:t>接口响应 P95</w:t>
            </w:r>
          </w:p>
        </w:tc>
        <w:tc>
          <w:tcPr>
            <w:tcW w:w="3324" w:type="dxa"/>
            <w:shd w:val="clear" w:color="auto" w:fill="D9E2F3"/>
          </w:tcPr>
          <w:p w14:paraId="6EEBD86F">
            <w:pPr>
              <w:spacing w:after="0" w:line="240" w:lineRule="auto"/>
            </w:pPr>
            <w:r>
              <w:rPr>
                <w:sz w:val="18"/>
              </w:rPr>
              <w:t>≤ 500ms</w:t>
            </w:r>
          </w:p>
        </w:tc>
      </w:tr>
      <w:tr w14:paraId="5A5DC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634F99FF">
            <w:pPr>
              <w:spacing w:after="0" w:line="240" w:lineRule="auto"/>
            </w:pPr>
            <w:r>
              <w:rPr>
                <w:sz w:val="18"/>
              </w:rPr>
              <w:t>性能</w:t>
            </w:r>
          </w:p>
        </w:tc>
        <w:tc>
          <w:tcPr>
            <w:tcW w:w="3324" w:type="dxa"/>
          </w:tcPr>
          <w:p w14:paraId="7C286FFC">
            <w:pPr>
              <w:spacing w:after="0" w:line="240" w:lineRule="auto"/>
            </w:pPr>
            <w:r>
              <w:rPr>
                <w:sz w:val="18"/>
              </w:rPr>
              <w:t>峰值并发</w:t>
            </w:r>
          </w:p>
        </w:tc>
        <w:tc>
          <w:tcPr>
            <w:tcW w:w="3324" w:type="dxa"/>
          </w:tcPr>
          <w:p w14:paraId="0F38AF73">
            <w:pPr>
              <w:spacing w:after="0" w:line="240" w:lineRule="auto"/>
            </w:pPr>
            <w:r>
              <w:rPr>
                <w:sz w:val="18"/>
              </w:rPr>
              <w:t>≥ 2000 QPS</w:t>
            </w:r>
          </w:p>
        </w:tc>
      </w:tr>
      <w:tr w14:paraId="3A9A7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1FA575E4">
            <w:pPr>
              <w:spacing w:after="0" w:line="240" w:lineRule="auto"/>
            </w:pPr>
            <w:r>
              <w:rPr>
                <w:sz w:val="18"/>
              </w:rPr>
              <w:t>可用性</w:t>
            </w:r>
          </w:p>
        </w:tc>
        <w:tc>
          <w:tcPr>
            <w:tcW w:w="3324" w:type="dxa"/>
            <w:shd w:val="clear" w:color="auto" w:fill="D9E2F3"/>
          </w:tcPr>
          <w:p w14:paraId="6ECF0ED6">
            <w:pPr>
              <w:spacing w:after="0" w:line="240" w:lineRule="auto"/>
            </w:pPr>
            <w:r>
              <w:rPr>
                <w:sz w:val="18"/>
              </w:rPr>
              <w:t>系统可用性</w:t>
            </w:r>
          </w:p>
        </w:tc>
        <w:tc>
          <w:tcPr>
            <w:tcW w:w="3324" w:type="dxa"/>
            <w:shd w:val="clear" w:color="auto" w:fill="D9E2F3"/>
          </w:tcPr>
          <w:p w14:paraId="36B96D85">
            <w:pPr>
              <w:spacing w:after="0" w:line="240" w:lineRule="auto"/>
            </w:pPr>
            <w:r>
              <w:rPr>
                <w:sz w:val="18"/>
              </w:rPr>
              <w:t>≥ 99.9%</w:t>
            </w:r>
          </w:p>
        </w:tc>
      </w:tr>
      <w:tr w14:paraId="5BD1F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2A195C4A">
            <w:pPr>
              <w:spacing w:after="0" w:line="240" w:lineRule="auto"/>
            </w:pPr>
            <w:r>
              <w:rPr>
                <w:sz w:val="18"/>
              </w:rPr>
              <w:t>可用性</w:t>
            </w:r>
          </w:p>
        </w:tc>
        <w:tc>
          <w:tcPr>
            <w:tcW w:w="3324" w:type="dxa"/>
          </w:tcPr>
          <w:p w14:paraId="787B519B">
            <w:pPr>
              <w:spacing w:after="0" w:line="240" w:lineRule="auto"/>
            </w:pPr>
            <w:r>
              <w:rPr>
                <w:sz w:val="18"/>
              </w:rPr>
              <w:t>RTO</w:t>
            </w:r>
          </w:p>
        </w:tc>
        <w:tc>
          <w:tcPr>
            <w:tcW w:w="3324" w:type="dxa"/>
          </w:tcPr>
          <w:p w14:paraId="3BD4ACA8">
            <w:pPr>
              <w:spacing w:after="0" w:line="240" w:lineRule="auto"/>
            </w:pPr>
            <w:r>
              <w:rPr>
                <w:sz w:val="18"/>
              </w:rPr>
              <w:t>≤ 30 分钟</w:t>
            </w:r>
          </w:p>
        </w:tc>
      </w:tr>
      <w:tr w14:paraId="1E852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60C5B0A0">
            <w:pPr>
              <w:spacing w:after="0" w:line="240" w:lineRule="auto"/>
            </w:pPr>
            <w:r>
              <w:rPr>
                <w:sz w:val="18"/>
              </w:rPr>
              <w:t>安全性</w:t>
            </w:r>
          </w:p>
        </w:tc>
        <w:tc>
          <w:tcPr>
            <w:tcW w:w="3324" w:type="dxa"/>
            <w:shd w:val="clear" w:color="auto" w:fill="D9E2F3"/>
          </w:tcPr>
          <w:p w14:paraId="32603FEA">
            <w:pPr>
              <w:spacing w:after="0" w:line="240" w:lineRule="auto"/>
            </w:pPr>
            <w:r>
              <w:rPr>
                <w:sz w:val="18"/>
              </w:rPr>
              <w:t>全站 HTTPS</w:t>
            </w:r>
          </w:p>
        </w:tc>
        <w:tc>
          <w:tcPr>
            <w:tcW w:w="3324" w:type="dxa"/>
            <w:shd w:val="clear" w:color="auto" w:fill="D9E2F3"/>
          </w:tcPr>
          <w:p w14:paraId="60905763">
            <w:pPr>
              <w:spacing w:after="0" w:line="240" w:lineRule="auto"/>
            </w:pPr>
            <w:r>
              <w:rPr>
                <w:sz w:val="18"/>
              </w:rPr>
              <w:t>TLS 1.2+</w:t>
            </w:r>
          </w:p>
        </w:tc>
      </w:tr>
      <w:tr w14:paraId="5A55D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2437F370">
            <w:pPr>
              <w:spacing w:after="0" w:line="240" w:lineRule="auto"/>
            </w:pPr>
            <w:r>
              <w:rPr>
                <w:sz w:val="18"/>
              </w:rPr>
              <w:t>安全性</w:t>
            </w:r>
          </w:p>
        </w:tc>
        <w:tc>
          <w:tcPr>
            <w:tcW w:w="3324" w:type="dxa"/>
          </w:tcPr>
          <w:p w14:paraId="6686F263">
            <w:pPr>
              <w:spacing w:after="0" w:line="240" w:lineRule="auto"/>
            </w:pPr>
            <w:r>
              <w:rPr>
                <w:sz w:val="18"/>
              </w:rPr>
              <w:t>密码加密</w:t>
            </w:r>
          </w:p>
        </w:tc>
        <w:tc>
          <w:tcPr>
            <w:tcW w:w="3324" w:type="dxa"/>
          </w:tcPr>
          <w:p w14:paraId="0CCE0388">
            <w:pPr>
              <w:spacing w:after="0" w:line="240" w:lineRule="auto"/>
            </w:pPr>
            <w:r>
              <w:rPr>
                <w:sz w:val="18"/>
              </w:rPr>
              <w:t>BCrypt</w:t>
            </w:r>
          </w:p>
        </w:tc>
      </w:tr>
      <w:tr w14:paraId="05737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54D333D7">
            <w:pPr>
              <w:spacing w:after="0" w:line="240" w:lineRule="auto"/>
            </w:pPr>
            <w:r>
              <w:rPr>
                <w:sz w:val="18"/>
              </w:rPr>
              <w:t>安全性</w:t>
            </w:r>
          </w:p>
        </w:tc>
        <w:tc>
          <w:tcPr>
            <w:tcW w:w="3324" w:type="dxa"/>
            <w:shd w:val="clear" w:color="auto" w:fill="D9E2F3"/>
          </w:tcPr>
          <w:p w14:paraId="07312FD6">
            <w:pPr>
              <w:spacing w:after="0" w:line="240" w:lineRule="auto"/>
            </w:pPr>
            <w:r>
              <w:rPr>
                <w:sz w:val="18"/>
              </w:rPr>
              <w:t>等保</w:t>
            </w:r>
          </w:p>
        </w:tc>
        <w:tc>
          <w:tcPr>
            <w:tcW w:w="3324" w:type="dxa"/>
            <w:shd w:val="clear" w:color="auto" w:fill="D9E2F3"/>
          </w:tcPr>
          <w:p w14:paraId="13238F78">
            <w:pPr>
              <w:spacing w:after="0" w:line="240" w:lineRule="auto"/>
            </w:pPr>
            <w:r>
              <w:rPr>
                <w:sz w:val="18"/>
              </w:rPr>
              <w:t>三级</w:t>
            </w:r>
          </w:p>
        </w:tc>
      </w:tr>
      <w:tr w14:paraId="393BF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156F0F85">
            <w:pPr>
              <w:spacing w:after="0" w:line="240" w:lineRule="auto"/>
            </w:pPr>
            <w:r>
              <w:rPr>
                <w:sz w:val="18"/>
              </w:rPr>
              <w:t>可扩展</w:t>
            </w:r>
          </w:p>
        </w:tc>
        <w:tc>
          <w:tcPr>
            <w:tcW w:w="3324" w:type="dxa"/>
          </w:tcPr>
          <w:p w14:paraId="2668B68F">
            <w:pPr>
              <w:spacing w:after="0" w:line="240" w:lineRule="auto"/>
            </w:pPr>
            <w:r>
              <w:rPr>
                <w:sz w:val="18"/>
              </w:rPr>
              <w:t>用户容量</w:t>
            </w:r>
          </w:p>
        </w:tc>
        <w:tc>
          <w:tcPr>
            <w:tcW w:w="3324" w:type="dxa"/>
          </w:tcPr>
          <w:p w14:paraId="7B588AF8">
            <w:pPr>
              <w:spacing w:after="0" w:line="240" w:lineRule="auto"/>
            </w:pPr>
            <w:r>
              <w:rPr>
                <w:sz w:val="18"/>
              </w:rPr>
              <w:t>≥ 1000 万</w:t>
            </w:r>
          </w:p>
        </w:tc>
      </w:tr>
      <w:tr w14:paraId="7A84B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2F3"/>
          </w:tcPr>
          <w:p w14:paraId="35763E0A">
            <w:pPr>
              <w:spacing w:after="0" w:line="240" w:lineRule="auto"/>
            </w:pPr>
            <w:r>
              <w:rPr>
                <w:sz w:val="18"/>
              </w:rPr>
              <w:t>可维护</w:t>
            </w:r>
          </w:p>
        </w:tc>
        <w:tc>
          <w:tcPr>
            <w:tcW w:w="3324" w:type="dxa"/>
            <w:shd w:val="clear" w:color="auto" w:fill="D9E2F3"/>
          </w:tcPr>
          <w:p w14:paraId="4A92681F">
            <w:pPr>
              <w:spacing w:after="0" w:line="240" w:lineRule="auto"/>
            </w:pPr>
            <w:r>
              <w:rPr>
                <w:sz w:val="18"/>
              </w:rPr>
              <w:t>单元测试覆盖率</w:t>
            </w:r>
          </w:p>
        </w:tc>
        <w:tc>
          <w:tcPr>
            <w:tcW w:w="3324" w:type="dxa"/>
            <w:shd w:val="clear" w:color="auto" w:fill="D9E2F3"/>
          </w:tcPr>
          <w:p w14:paraId="201C06CB">
            <w:pPr>
              <w:spacing w:after="0" w:line="240" w:lineRule="auto"/>
            </w:pPr>
            <w:r>
              <w:rPr>
                <w:sz w:val="18"/>
              </w:rPr>
              <w:t>≥ 70%</w:t>
            </w:r>
          </w:p>
        </w:tc>
      </w:tr>
    </w:tbl>
    <w:p w14:paraId="76ED0FA4"/>
    <w:p w14:paraId="43884746">
      <w:r>
        <w:t>---</w:t>
      </w:r>
    </w:p>
    <w:p w14:paraId="3F603611">
      <w:pPr>
        <w:pStyle w:val="4"/>
      </w:pPr>
      <w:r>
        <w:t>附录：文档版本历史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A305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4472C4"/>
          </w:tcPr>
          <w:p w14:paraId="4C5D1B2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w="3324" w:type="dxa"/>
            <w:shd w:val="clear" w:color="auto" w:fill="4472C4"/>
          </w:tcPr>
          <w:p w14:paraId="7436FAE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日期</w:t>
            </w:r>
          </w:p>
        </w:tc>
        <w:tc>
          <w:tcPr>
            <w:tcW w:w="3324" w:type="dxa"/>
            <w:shd w:val="clear" w:color="auto" w:fill="4472C4"/>
          </w:tcPr>
          <w:p w14:paraId="0EF50D3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7D96B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687F0F79">
            <w:pPr>
              <w:spacing w:after="0" w:line="240" w:lineRule="auto"/>
            </w:pPr>
            <w:r>
              <w:rPr>
                <w:sz w:val="18"/>
              </w:rPr>
              <w:t>v1.0</w:t>
            </w:r>
          </w:p>
        </w:tc>
        <w:tc>
          <w:tcPr>
            <w:tcW w:w="3324" w:type="dxa"/>
          </w:tcPr>
          <w:p w14:paraId="596CDB6A">
            <w:pPr>
              <w:spacing w:after="0" w:line="240" w:lineRule="auto"/>
            </w:pPr>
            <w:r>
              <w:rPr>
                <w:sz w:val="18"/>
              </w:rPr>
              <w:t>2026-10-12</w:t>
            </w:r>
          </w:p>
        </w:tc>
        <w:tc>
          <w:tcPr>
            <w:tcW w:w="3324" w:type="dxa"/>
          </w:tcPr>
          <w:p w14:paraId="34918EE3">
            <w:pPr>
              <w:spacing w:after="0" w:line="240" w:lineRule="auto"/>
            </w:pPr>
            <w:r>
              <w:rPr>
                <w:sz w:val="18"/>
              </w:rPr>
              <w:t>初始版本，完成全部六大模块需求文档</w:t>
            </w:r>
          </w:p>
        </w:tc>
      </w:tr>
    </w:tbl>
    <w:p w14:paraId="7C14F76D"/>
    <w:sectPr>
      <w:pgSz w:w="12240" w:h="15840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2B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numbering" Target="numbering.xml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416</Words>
  <Characters>547</Characters>
  <Lines>0</Lines>
  <Paragraphs>0</Paragraphs>
  <TotalTime>0</TotalTime>
  <ScaleCrop>false</ScaleCrop>
  <LinksUpToDate>false</LinksUpToDate>
  <CharactersWithSpaces>583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HD.</cp:lastModifiedBy>
  <dcterms:modified xsi:type="dcterms:W3CDTF">2026-10-12T02:36:29Z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88F82ACDDC774882BF958B51C6BB9CAB_13</vt:lpwstr>
  </property>
</Properties>
</file>